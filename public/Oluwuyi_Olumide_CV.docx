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5D2E7" w14:textId="77777777" w:rsidR="00161795" w:rsidRDefault="00000000">
      <w:pPr>
        <w:pStyle w:val="Heading1"/>
        <w:spacing w:before="81"/>
        <w:ind w:right="359"/>
        <w:jc w:val="center"/>
      </w:pPr>
      <w:r>
        <w:rPr>
          <w:color w:val="2D3C50"/>
        </w:rPr>
        <w:t>OLUWUYI</w:t>
      </w:r>
      <w:r>
        <w:rPr>
          <w:color w:val="2D3C50"/>
          <w:spacing w:val="-4"/>
        </w:rPr>
        <w:t xml:space="preserve"> </w:t>
      </w:r>
      <w:r>
        <w:rPr>
          <w:color w:val="2D3C50"/>
        </w:rPr>
        <w:t>OLUMIDE</w:t>
      </w:r>
      <w:r>
        <w:rPr>
          <w:color w:val="2D3C50"/>
          <w:spacing w:val="-4"/>
        </w:rPr>
        <w:t xml:space="preserve"> </w:t>
      </w:r>
      <w:r>
        <w:rPr>
          <w:color w:val="2D3C50"/>
          <w:spacing w:val="-2"/>
        </w:rPr>
        <w:t>ISMAIL</w:t>
      </w:r>
    </w:p>
    <w:p w14:paraId="1B58D072" w14:textId="77777777" w:rsidR="00161795" w:rsidRDefault="00161795">
      <w:pPr>
        <w:pStyle w:val="BodyText"/>
        <w:spacing w:before="24"/>
        <w:rPr>
          <w:b/>
        </w:rPr>
      </w:pPr>
    </w:p>
    <w:p w14:paraId="394167CD" w14:textId="2536FDDF" w:rsidR="00161795" w:rsidRDefault="00161795">
      <w:pPr>
        <w:ind w:right="359"/>
        <w:jc w:val="center"/>
        <w:rPr>
          <w:color w:val="0000FF"/>
          <w:spacing w:val="-2"/>
          <w:sz w:val="16"/>
          <w:u w:val="single" w:color="0000FF"/>
        </w:rPr>
      </w:pPr>
      <w:hyperlink r:id="rId8">
        <w:r>
          <w:rPr>
            <w:color w:val="0000FF"/>
            <w:spacing w:val="-2"/>
            <w:sz w:val="16"/>
            <w:u w:val="single" w:color="0000FF"/>
          </w:rPr>
          <w:t>olumideoluwuyi91@gmail.com</w:t>
        </w:r>
      </w:hyperlink>
      <w:r w:rsidR="00000000">
        <w:rPr>
          <w:color w:val="0000FF"/>
          <w:spacing w:val="18"/>
          <w:sz w:val="16"/>
        </w:rPr>
        <w:t xml:space="preserve"> </w:t>
      </w:r>
      <w:r w:rsidR="00000000">
        <w:rPr>
          <w:color w:val="2D3C50"/>
          <w:spacing w:val="-2"/>
          <w:sz w:val="16"/>
        </w:rPr>
        <w:t>|</w:t>
      </w:r>
      <w:r w:rsidR="00000000">
        <w:rPr>
          <w:color w:val="2D3C50"/>
          <w:spacing w:val="20"/>
          <w:sz w:val="16"/>
        </w:rPr>
        <w:t xml:space="preserve"> </w:t>
      </w:r>
      <w:hyperlink r:id="rId9">
        <w:r w:rsidR="00DF7406">
          <w:rPr>
            <w:color w:val="0000FF"/>
            <w:spacing w:val="-2"/>
            <w:sz w:val="16"/>
            <w:u w:val="single" w:color="0000FF"/>
          </w:rPr>
          <w:t>LinkedIn</w:t>
        </w:r>
      </w:hyperlink>
      <w:r w:rsidR="00000000">
        <w:rPr>
          <w:color w:val="0000FF"/>
          <w:spacing w:val="19"/>
          <w:sz w:val="16"/>
        </w:rPr>
        <w:t xml:space="preserve"> </w:t>
      </w:r>
      <w:r w:rsidR="00000000">
        <w:rPr>
          <w:spacing w:val="-2"/>
          <w:sz w:val="16"/>
        </w:rPr>
        <w:t>|</w:t>
      </w:r>
      <w:r w:rsidR="00000000">
        <w:rPr>
          <w:spacing w:val="19"/>
          <w:sz w:val="16"/>
        </w:rPr>
        <w:t xml:space="preserve"> </w:t>
      </w:r>
      <w:hyperlink r:id="rId10" w:history="1">
        <w:r w:rsidR="00DF7406" w:rsidRPr="00DF7406">
          <w:rPr>
            <w:rStyle w:val="Hyperlink"/>
            <w:spacing w:val="19"/>
            <w:sz w:val="16"/>
          </w:rPr>
          <w:t>GitHub</w:t>
        </w:r>
      </w:hyperlink>
      <w:r w:rsidR="00000000">
        <w:rPr>
          <w:spacing w:val="20"/>
          <w:sz w:val="16"/>
        </w:rPr>
        <w:t xml:space="preserve"> </w:t>
      </w:r>
      <w:hyperlink r:id="rId11">
        <w:r w:rsidR="00DF7406">
          <w:rPr>
            <w:color w:val="0000FF"/>
            <w:spacing w:val="-2"/>
            <w:sz w:val="16"/>
            <w:u w:val="single" w:color="0000FF"/>
          </w:rPr>
          <w:t>Portfolio</w:t>
        </w:r>
      </w:hyperlink>
    </w:p>
    <w:p w14:paraId="1D37FAC4" w14:textId="298E30B0" w:rsidR="00161795" w:rsidRDefault="00161795">
      <w:pPr>
        <w:ind w:right="359"/>
        <w:jc w:val="center"/>
        <w:rPr>
          <w:color w:val="0000FF"/>
          <w:spacing w:val="-2"/>
          <w:sz w:val="16"/>
          <w:u w:val="single" w:color="0000FF"/>
        </w:rPr>
      </w:pPr>
    </w:p>
    <w:p w14:paraId="079BFC23" w14:textId="77777777" w:rsidR="00161795" w:rsidRDefault="00000000">
      <w:pPr>
        <w:pStyle w:val="BodyText"/>
        <w:spacing w:before="8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99024C5" wp14:editId="09DF7B6D">
                <wp:simplePos x="0" y="0"/>
                <wp:positionH relativeFrom="page">
                  <wp:posOffset>457200</wp:posOffset>
                </wp:positionH>
                <wp:positionV relativeFrom="paragraph">
                  <wp:posOffset>115570</wp:posOffset>
                </wp:positionV>
                <wp:extent cx="6858000" cy="317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3175">
                              <a:moveTo>
                                <a:pt x="6858000" y="3047"/>
                              </a:moveTo>
                              <a:lnTo>
                                <a:pt x="0" y="3047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3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2ABC7" id="Graphic 1" o:spid="_x0000_s1026" style="position:absolute;margin-left:36pt;margin-top:9.1pt;width:540pt;height:.2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" path="m6858000,3047l,3047,,,6858000,r,3047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6247068" w14:textId="77777777" w:rsidR="00161795" w:rsidRDefault="00000000">
      <w:pPr>
        <w:pStyle w:val="Heading1"/>
        <w:spacing w:before="180" w:after="32"/>
      </w:pPr>
      <w:r>
        <w:rPr>
          <w:color w:val="2D3C50"/>
          <w:spacing w:val="-2"/>
        </w:rPr>
        <w:t>SUMMARY</w:t>
      </w:r>
    </w:p>
    <w:p w14:paraId="3EF90745" w14:textId="77777777" w:rsidR="00161795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D8EC09D" wp14:editId="488033D5">
                <wp:extent cx="6858000" cy="3175"/>
                <wp:effectExtent l="0" t="0" r="0" b="0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175"/>
                          <a:chOff x="0" y="0"/>
                          <a:chExt cx="6858000" cy="317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8000" y="3047"/>
                                </a:moveTo>
                                <a:lnTo>
                                  <a:pt x="0" y="3047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30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608AA9" id="Group 2" o:spid="_x0000_s1026" style="width:540pt;height:.25pt;mso-position-horizontal-relative:char;mso-position-vertical-relative:line" coordsize="6858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">
                <v:shape id="Graphic 3" o:spid="_x0000_s1027" style="position:absolute;width:68580;height:31;visibility:visible;mso-wrap-style:square;v-text-anchor:top" coordsize="6858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" path="m6858000,3047l,3047,,,6858000,r,3047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298B276" w14:textId="77777777" w:rsidR="00161795" w:rsidRDefault="00000000">
      <w:pPr>
        <w:pStyle w:val="BodyText"/>
        <w:spacing w:before="45" w:line="254" w:lineRule="auto"/>
        <w:ind w:right="356"/>
        <w:jc w:val="both"/>
      </w:pPr>
      <w:r>
        <w:rPr>
          <w:rStyle w:val="Strong"/>
          <w:rFonts w:eastAsia="SimSun"/>
          <w:b w:val="0"/>
          <w:bCs w:val="0"/>
        </w:rPr>
        <w:t>Software &amp; Machine Learning Engineer</w:t>
      </w:r>
      <w:r>
        <w:rPr>
          <w:rFonts w:eastAsia="SimSun"/>
        </w:rPr>
        <w:t xml:space="preserve"> with 1+ years of experience building </w:t>
      </w:r>
      <w:r>
        <w:rPr>
          <w:rStyle w:val="Strong"/>
          <w:rFonts w:eastAsia="SimSun"/>
          <w:b w:val="0"/>
          <w:bCs w:val="0"/>
        </w:rPr>
        <w:t>data-driven applications</w:t>
      </w:r>
      <w:r>
        <w:rPr>
          <w:rFonts w:eastAsia="SimSun"/>
        </w:rPr>
        <w:t xml:space="preserve">, </w:t>
      </w:r>
      <w:r>
        <w:rPr>
          <w:rStyle w:val="Strong"/>
          <w:rFonts w:eastAsia="SimSun"/>
          <w:b w:val="0"/>
          <w:bCs w:val="0"/>
        </w:rPr>
        <w:t>AI models</w:t>
      </w:r>
      <w:r>
        <w:rPr>
          <w:rFonts w:eastAsia="SimSun"/>
        </w:rPr>
        <w:t xml:space="preserve">, and </w:t>
      </w:r>
      <w:r>
        <w:rPr>
          <w:rStyle w:val="Strong"/>
          <w:rFonts w:eastAsia="SimSun"/>
          <w:b w:val="0"/>
          <w:bCs w:val="0"/>
        </w:rPr>
        <w:t>production-grade systems</w:t>
      </w:r>
      <w:r>
        <w:rPr>
          <w:rFonts w:eastAsia="SimSun"/>
        </w:rPr>
        <w:t xml:space="preserve">. Skilled in </w:t>
      </w:r>
      <w:r>
        <w:rPr>
          <w:rStyle w:val="Strong"/>
          <w:rFonts w:eastAsia="SimSun"/>
          <w:b w:val="0"/>
          <w:bCs w:val="0"/>
        </w:rPr>
        <w:t xml:space="preserve">Python, SQL, TensorFlow, </w:t>
      </w:r>
      <w:proofErr w:type="spellStart"/>
      <w:r>
        <w:rPr>
          <w:rStyle w:val="Strong"/>
          <w:rFonts w:eastAsia="SimSun"/>
          <w:b w:val="0"/>
          <w:bCs w:val="0"/>
        </w:rPr>
        <w:t>FastAPI</w:t>
      </w:r>
      <w:proofErr w:type="spellEnd"/>
      <w:r>
        <w:rPr>
          <w:rStyle w:val="Strong"/>
          <w:rFonts w:eastAsia="SimSun"/>
          <w:b w:val="0"/>
          <w:bCs w:val="0"/>
        </w:rPr>
        <w:t>, and Power BI</w:t>
      </w:r>
      <w:r>
        <w:rPr>
          <w:rFonts w:eastAsia="SimSun"/>
        </w:rPr>
        <w:t xml:space="preserve">, with a strong foundation in </w:t>
      </w:r>
      <w:r>
        <w:rPr>
          <w:rStyle w:val="Strong"/>
          <w:rFonts w:eastAsia="SimSun"/>
          <w:b w:val="0"/>
          <w:bCs w:val="0"/>
        </w:rPr>
        <w:t>software design, API development, and model deployment pipelines</w:t>
      </w:r>
      <w:r>
        <w:rPr>
          <w:rFonts w:eastAsia="SimSun"/>
        </w:rPr>
        <w:t xml:space="preserve">. Proven ability to </w:t>
      </w:r>
      <w:r>
        <w:rPr>
          <w:rStyle w:val="Strong"/>
          <w:rFonts w:eastAsia="SimSun"/>
          <w:b w:val="0"/>
          <w:bCs w:val="0"/>
        </w:rPr>
        <w:t>automate workflows</w:t>
      </w:r>
      <w:r>
        <w:rPr>
          <w:rFonts w:eastAsia="SimSun"/>
        </w:rPr>
        <w:t xml:space="preserve">, </w:t>
      </w:r>
      <w:r>
        <w:rPr>
          <w:rStyle w:val="Strong"/>
          <w:rFonts w:eastAsia="SimSun"/>
          <w:b w:val="0"/>
          <w:bCs w:val="0"/>
        </w:rPr>
        <w:t>improve system performance</w:t>
      </w:r>
      <w:r>
        <w:rPr>
          <w:rFonts w:eastAsia="SimSun"/>
        </w:rPr>
        <w:t xml:space="preserve">, and </w:t>
      </w:r>
      <w:r>
        <w:rPr>
          <w:rStyle w:val="Strong"/>
          <w:rFonts w:eastAsia="SimSun"/>
          <w:b w:val="0"/>
          <w:bCs w:val="0"/>
        </w:rPr>
        <w:t>integrate ML models into scalable backend services</w:t>
      </w:r>
      <w:r>
        <w:rPr>
          <w:rFonts w:eastAsia="SimSun"/>
        </w:rPr>
        <w:t xml:space="preserve">. Experienced across </w:t>
      </w:r>
      <w:r>
        <w:rPr>
          <w:rStyle w:val="Strong"/>
          <w:rFonts w:eastAsia="SimSun"/>
          <w:b w:val="0"/>
          <w:bCs w:val="0"/>
        </w:rPr>
        <w:t xml:space="preserve">consumer analytics, medical imaging, and software </w:t>
      </w:r>
      <w:r w:rsidR="00654CC6">
        <w:rPr>
          <w:rStyle w:val="Strong"/>
          <w:rFonts w:eastAsia="SimSun"/>
          <w:b w:val="0"/>
          <w:bCs w:val="0"/>
        </w:rPr>
        <w:t>development</w:t>
      </w:r>
      <w:r>
        <w:rPr>
          <w:rFonts w:eastAsia="SimSun"/>
        </w:rPr>
        <w:t xml:space="preserve">, with a passion for delivering </w:t>
      </w:r>
      <w:r>
        <w:rPr>
          <w:rStyle w:val="Strong"/>
          <w:rFonts w:eastAsia="SimSun"/>
          <w:b w:val="0"/>
          <w:bCs w:val="0"/>
        </w:rPr>
        <w:t>robust, efficient, and insight-driven solution</w:t>
      </w:r>
    </w:p>
    <w:p w14:paraId="6703553F" w14:textId="77777777" w:rsidR="00161795" w:rsidRDefault="00000000">
      <w:pPr>
        <w:pStyle w:val="BodyText"/>
        <w:spacing w:before="1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9514253" wp14:editId="3D6A6316">
                <wp:simplePos x="0" y="0"/>
                <wp:positionH relativeFrom="page">
                  <wp:posOffset>457200</wp:posOffset>
                </wp:positionH>
                <wp:positionV relativeFrom="paragraph">
                  <wp:posOffset>109220</wp:posOffset>
                </wp:positionV>
                <wp:extent cx="6858000" cy="317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3175">
                              <a:moveTo>
                                <a:pt x="6858000" y="3047"/>
                              </a:moveTo>
                              <a:lnTo>
                                <a:pt x="0" y="3047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3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F3144C" id="Graphic 4" o:spid="_x0000_s1026" style="position:absolute;margin-left:36pt;margin-top:8.6pt;width:540pt;height:.2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" path="m6858000,3047l,3047,,,6858000,r,3047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05EA3FCF" w14:textId="77777777" w:rsidR="00161795" w:rsidRDefault="00000000">
      <w:pPr>
        <w:pStyle w:val="Heading1"/>
        <w:spacing w:after="33"/>
      </w:pPr>
      <w:r>
        <w:rPr>
          <w:color w:val="2D3C50"/>
          <w:spacing w:val="-2"/>
        </w:rPr>
        <w:t>SKILLS</w:t>
      </w:r>
    </w:p>
    <w:p w14:paraId="069EAD96" w14:textId="77777777" w:rsidR="00161795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568236D" wp14:editId="7723DDAB">
                <wp:extent cx="6858000" cy="3175"/>
                <wp:effectExtent l="0" t="0" r="0" b="0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175"/>
                          <a:chOff x="0" y="0"/>
                          <a:chExt cx="6858000" cy="317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800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5842255" id="Group 5" o:spid="_x0000_s1026" style="width:540pt;height:.25pt;mso-position-horizontal-relative:char;mso-position-vertical-relative:line" coordsize="6858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">
                <v:shape id="Graphic 6" o:spid="_x0000_s1027" style="position:absolute;width:68580;height:31;visibility:visible;mso-wrap-style:square;v-text-anchor:top" coordsize="6858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" path="m6858000,3048l,3048,,,6858000,r,304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0760E9D" w14:textId="77777777" w:rsidR="00161795" w:rsidRDefault="00000000">
      <w:pPr>
        <w:pStyle w:val="BodyText"/>
        <w:spacing w:before="45"/>
      </w:pPr>
      <w:r>
        <w:rPr>
          <w:b/>
        </w:rPr>
        <w:t>Programming:</w:t>
      </w:r>
      <w:r>
        <w:rPr>
          <w:b/>
          <w:spacing w:val="-6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JavaScript,</w:t>
      </w:r>
      <w:r>
        <w:rPr>
          <w:spacing w:val="-6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(PostgreSQL),</w:t>
      </w:r>
      <w:r>
        <w:rPr>
          <w:spacing w:val="-3"/>
        </w:rPr>
        <w:t xml:space="preserve"> </w:t>
      </w:r>
      <w:r>
        <w:t>HTML/CSS,</w:t>
      </w:r>
      <w:r>
        <w:rPr>
          <w:spacing w:val="-5"/>
        </w:rPr>
        <w:t xml:space="preserve"> </w:t>
      </w:r>
      <w:r>
        <w:rPr>
          <w:spacing w:val="-4"/>
        </w:rPr>
        <w:t>Java</w:t>
      </w:r>
    </w:p>
    <w:p w14:paraId="1C1B5C94" w14:textId="77777777" w:rsidR="00161795" w:rsidRDefault="00161795">
      <w:pPr>
        <w:pStyle w:val="BodyText"/>
        <w:spacing w:before="27"/>
      </w:pPr>
    </w:p>
    <w:p w14:paraId="60BB4E70" w14:textId="77777777" w:rsidR="00161795" w:rsidRDefault="00000000">
      <w:pPr>
        <w:pStyle w:val="BodyText"/>
        <w:spacing w:line="254" w:lineRule="auto"/>
        <w:ind w:right="361"/>
        <w:jc w:val="both"/>
      </w:pPr>
      <w:r>
        <w:rPr>
          <w:b/>
        </w:rPr>
        <w:t xml:space="preserve">Data &amp; ML: </w:t>
      </w:r>
      <w:r>
        <w:t>Pandas, NumPy, TensorFlow, Scikit-learn, Machine Learning, Data Analysis, Feature Engineering, Model Evaluation (F1, AUC, Precision, Recall), Hypothesis Testing, Regression</w:t>
      </w:r>
    </w:p>
    <w:p w14:paraId="0CBD1321" w14:textId="77777777" w:rsidR="00161795" w:rsidRDefault="00161795">
      <w:pPr>
        <w:pStyle w:val="BodyText"/>
        <w:spacing w:before="14"/>
      </w:pPr>
    </w:p>
    <w:p w14:paraId="4C9396CE" w14:textId="77777777" w:rsidR="00161795" w:rsidRDefault="00000000">
      <w:pPr>
        <w:spacing w:before="1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Visualization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Reporting: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Excel,</w:t>
      </w:r>
      <w:r>
        <w:rPr>
          <w:spacing w:val="-2"/>
          <w:sz w:val="18"/>
        </w:rPr>
        <w:t xml:space="preserve"> </w:t>
      </w:r>
      <w:r>
        <w:rPr>
          <w:sz w:val="18"/>
        </w:rPr>
        <w:t>Power BI,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Plotly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Interactive </w:t>
      </w:r>
      <w:r>
        <w:rPr>
          <w:spacing w:val="-2"/>
          <w:sz w:val="18"/>
        </w:rPr>
        <w:t>Dashboards</w:t>
      </w:r>
    </w:p>
    <w:p w14:paraId="550D310E" w14:textId="77777777" w:rsidR="00161795" w:rsidRDefault="00161795">
      <w:pPr>
        <w:pStyle w:val="BodyText"/>
        <w:spacing w:before="25"/>
      </w:pPr>
    </w:p>
    <w:p w14:paraId="761FC637" w14:textId="77777777" w:rsidR="00161795" w:rsidRDefault="00000000">
      <w:pPr>
        <w:pStyle w:val="BodyText"/>
        <w:spacing w:line="256" w:lineRule="auto"/>
        <w:ind w:right="358"/>
        <w:jc w:val="both"/>
      </w:pPr>
      <w:r>
        <w:rPr>
          <w:b/>
        </w:rPr>
        <w:t xml:space="preserve">Web &amp; Backend Development: </w:t>
      </w:r>
      <w:r>
        <w:t xml:space="preserve">React.js, PHP,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>, API Design, OAuth2/JWT Authentication, Model Deployment (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rPr>
          <w:spacing w:val="-2"/>
        </w:rPr>
        <w:t>Streamlit</w:t>
      </w:r>
      <w:proofErr w:type="spellEnd"/>
      <w:r>
        <w:rPr>
          <w:spacing w:val="-2"/>
        </w:rPr>
        <w:t>)</w:t>
      </w:r>
    </w:p>
    <w:p w14:paraId="3C042DE8" w14:textId="77777777" w:rsidR="00161795" w:rsidRDefault="00161795">
      <w:pPr>
        <w:pStyle w:val="BodyText"/>
        <w:spacing w:before="10"/>
      </w:pPr>
    </w:p>
    <w:p w14:paraId="65618EB6" w14:textId="00C56983" w:rsidR="00DF7406" w:rsidRPr="00DF7406" w:rsidRDefault="00DF7406">
      <w:pPr>
        <w:rPr>
          <w:bCs/>
          <w:spacing w:val="-4"/>
          <w:sz w:val="18"/>
          <w:lang w:val="fr-FR"/>
        </w:rPr>
      </w:pPr>
      <w:proofErr w:type="gramStart"/>
      <w:r w:rsidRPr="00DF7406">
        <w:rPr>
          <w:b/>
          <w:sz w:val="18"/>
        </w:rPr>
        <w:t>Deployments</w:t>
      </w:r>
      <w:r>
        <w:rPr>
          <w:b/>
          <w:sz w:val="18"/>
          <w:lang w:val="fr-FR"/>
        </w:rPr>
        <w:t> :</w:t>
      </w:r>
      <w:proofErr w:type="gramEnd"/>
      <w:r>
        <w:rPr>
          <w:b/>
          <w:sz w:val="18"/>
          <w:lang w:val="fr-FR"/>
        </w:rPr>
        <w:t xml:space="preserve"> </w:t>
      </w:r>
      <w:proofErr w:type="spellStart"/>
      <w:r w:rsidRPr="00DF7406">
        <w:rPr>
          <w:bCs/>
          <w:sz w:val="18"/>
          <w:lang w:val="fr-FR"/>
        </w:rPr>
        <w:t>Vercel</w:t>
      </w:r>
      <w:proofErr w:type="spellEnd"/>
      <w:r w:rsidRPr="00DF7406">
        <w:rPr>
          <w:bCs/>
          <w:sz w:val="18"/>
          <w:lang w:val="fr-FR"/>
        </w:rPr>
        <w:t>, Render</w:t>
      </w:r>
    </w:p>
    <w:p w14:paraId="0367D4A8" w14:textId="77777777" w:rsidR="00DF7406" w:rsidRDefault="00DF7406">
      <w:pPr>
        <w:rPr>
          <w:b/>
          <w:spacing w:val="-4"/>
          <w:sz w:val="18"/>
          <w:lang w:val="fr-FR"/>
        </w:rPr>
      </w:pPr>
    </w:p>
    <w:p w14:paraId="0761F5ED" w14:textId="2428D3FF" w:rsidR="00161795" w:rsidRPr="00DF7406" w:rsidRDefault="00000000">
      <w:pPr>
        <w:rPr>
          <w:sz w:val="18"/>
          <w:lang w:val="fr-FR"/>
        </w:rPr>
      </w:pPr>
      <w:proofErr w:type="spellStart"/>
      <w:proofErr w:type="gramStart"/>
      <w:r w:rsidRPr="00DF7406">
        <w:rPr>
          <w:b/>
          <w:sz w:val="18"/>
          <w:lang w:val="fr-FR"/>
        </w:rPr>
        <w:t>MLOps</w:t>
      </w:r>
      <w:proofErr w:type="spellEnd"/>
      <w:r w:rsidRPr="00DF7406">
        <w:rPr>
          <w:b/>
          <w:sz w:val="18"/>
          <w:lang w:val="fr-FR"/>
        </w:rPr>
        <w:t>:</w:t>
      </w:r>
      <w:proofErr w:type="gramEnd"/>
      <w:r w:rsidRPr="00DF7406">
        <w:rPr>
          <w:b/>
          <w:spacing w:val="-1"/>
          <w:sz w:val="18"/>
          <w:lang w:val="fr-FR"/>
        </w:rPr>
        <w:t xml:space="preserve"> </w:t>
      </w:r>
      <w:r w:rsidRPr="00DF7406">
        <w:rPr>
          <w:sz w:val="18"/>
          <w:lang w:val="fr-FR"/>
        </w:rPr>
        <w:t>Git,</w:t>
      </w:r>
      <w:r w:rsidRPr="00DF7406">
        <w:rPr>
          <w:spacing w:val="-3"/>
          <w:sz w:val="18"/>
          <w:lang w:val="fr-FR"/>
        </w:rPr>
        <w:t xml:space="preserve"> </w:t>
      </w:r>
      <w:r w:rsidRPr="00DF7406">
        <w:rPr>
          <w:spacing w:val="-2"/>
          <w:sz w:val="18"/>
          <w:lang w:val="fr-FR"/>
        </w:rPr>
        <w:t>ETL/ELT</w:t>
      </w:r>
      <w:r w:rsidR="00DF7406" w:rsidRPr="00DF7406">
        <w:rPr>
          <w:spacing w:val="-2"/>
          <w:sz w:val="18"/>
          <w:lang w:val="fr-FR"/>
        </w:rPr>
        <w:t>, DVC</w:t>
      </w:r>
    </w:p>
    <w:p w14:paraId="54243400" w14:textId="77777777" w:rsidR="00161795" w:rsidRPr="00DF7406" w:rsidRDefault="00161795">
      <w:pPr>
        <w:pStyle w:val="BodyText"/>
        <w:spacing w:before="25"/>
        <w:rPr>
          <w:lang w:val="fr-FR"/>
        </w:rPr>
      </w:pPr>
    </w:p>
    <w:p w14:paraId="0BEBD8F7" w14:textId="77777777" w:rsidR="00161795" w:rsidRDefault="00000000">
      <w:pPr>
        <w:rPr>
          <w:sz w:val="18"/>
        </w:rPr>
      </w:pPr>
      <w:r>
        <w:rPr>
          <w:b/>
          <w:sz w:val="18"/>
        </w:rPr>
        <w:t>Tools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&amp;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Databases: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Firebase,</w:t>
      </w:r>
      <w:r>
        <w:rPr>
          <w:spacing w:val="-4"/>
          <w:sz w:val="18"/>
        </w:rPr>
        <w:t xml:space="preserve"> </w:t>
      </w:r>
      <w:r>
        <w:rPr>
          <w:sz w:val="18"/>
        </w:rPr>
        <w:t>Postman,</w:t>
      </w:r>
      <w:r>
        <w:rPr>
          <w:spacing w:val="-1"/>
          <w:sz w:val="18"/>
        </w:rPr>
        <w:t xml:space="preserve"> </w:t>
      </w:r>
      <w:r>
        <w:rPr>
          <w:sz w:val="18"/>
        </w:rPr>
        <w:t>Database</w:t>
      </w:r>
      <w:r>
        <w:rPr>
          <w:spacing w:val="-1"/>
          <w:sz w:val="18"/>
        </w:rPr>
        <w:t xml:space="preserve"> </w:t>
      </w:r>
      <w:r>
        <w:rPr>
          <w:sz w:val="18"/>
        </w:rPr>
        <w:t>Design,</w:t>
      </w:r>
      <w:r>
        <w:rPr>
          <w:spacing w:val="-1"/>
          <w:sz w:val="18"/>
        </w:rPr>
        <w:t xml:space="preserve"> </w:t>
      </w:r>
      <w:r>
        <w:rPr>
          <w:sz w:val="18"/>
        </w:rPr>
        <w:t>SQL</w:t>
      </w:r>
      <w:r>
        <w:rPr>
          <w:spacing w:val="-4"/>
          <w:sz w:val="18"/>
        </w:rPr>
        <w:t xml:space="preserve"> </w:t>
      </w:r>
      <w:r>
        <w:rPr>
          <w:sz w:val="18"/>
        </w:rPr>
        <w:t>Window</w:t>
      </w:r>
      <w:r>
        <w:rPr>
          <w:spacing w:val="-5"/>
          <w:sz w:val="18"/>
        </w:rPr>
        <w:t xml:space="preserve"> </w:t>
      </w:r>
      <w:r>
        <w:rPr>
          <w:sz w:val="18"/>
        </w:rPr>
        <w:t>Functions</w:t>
      </w:r>
      <w:r>
        <w:rPr>
          <w:spacing w:val="-2"/>
          <w:sz w:val="18"/>
        </w:rPr>
        <w:t xml:space="preserve"> </w:t>
      </w:r>
      <w:r>
        <w:rPr>
          <w:sz w:val="18"/>
        </w:rPr>
        <w:t>/</w:t>
      </w:r>
      <w:r>
        <w:rPr>
          <w:spacing w:val="-4"/>
          <w:sz w:val="18"/>
        </w:rPr>
        <w:t xml:space="preserve"> CTEs</w:t>
      </w:r>
    </w:p>
    <w:p w14:paraId="71EF43F5" w14:textId="77777777" w:rsidR="00161795" w:rsidRDefault="00161795">
      <w:pPr>
        <w:pStyle w:val="BodyText"/>
        <w:spacing w:before="25"/>
      </w:pPr>
    </w:p>
    <w:p w14:paraId="030F121B" w14:textId="77777777" w:rsidR="00161795" w:rsidRDefault="00000000">
      <w:pPr>
        <w:pStyle w:val="BodyText"/>
      </w:pPr>
      <w:r>
        <w:rPr>
          <w:b/>
        </w:rPr>
        <w:t>Soft</w:t>
      </w:r>
      <w:r>
        <w:rPr>
          <w:b/>
          <w:spacing w:val="-8"/>
        </w:rPr>
        <w:t xml:space="preserve"> </w:t>
      </w:r>
      <w:r>
        <w:rPr>
          <w:b/>
        </w:rPr>
        <w:t xml:space="preserve">Skills: </w:t>
      </w:r>
      <w:r>
        <w:t>Collaboration,</w:t>
      </w:r>
      <w:r>
        <w:rPr>
          <w:spacing w:val="-5"/>
        </w:rPr>
        <w:t xml:space="preserve"> </w:t>
      </w:r>
      <w:r>
        <w:t>Problem</w:t>
      </w:r>
      <w:r>
        <w:rPr>
          <w:spacing w:val="-4"/>
        </w:rPr>
        <w:t xml:space="preserve"> </w:t>
      </w:r>
      <w:r>
        <w:t>Solving,</w:t>
      </w:r>
      <w:r>
        <w:rPr>
          <w:spacing w:val="-6"/>
        </w:rPr>
        <w:t xml:space="preserve"> </w:t>
      </w:r>
      <w:r>
        <w:t>Effective</w:t>
      </w:r>
      <w:r>
        <w:rPr>
          <w:spacing w:val="-1"/>
        </w:rPr>
        <w:t xml:space="preserve"> </w:t>
      </w:r>
      <w:r>
        <w:t>Communication,</w:t>
      </w:r>
      <w:r>
        <w:rPr>
          <w:spacing w:val="-5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rPr>
          <w:spacing w:val="-2"/>
        </w:rPr>
        <w:t>Management</w:t>
      </w:r>
    </w:p>
    <w:p w14:paraId="74365246" w14:textId="77777777" w:rsidR="00161795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5FBD77E" wp14:editId="1986C5AE">
                <wp:simplePos x="0" y="0"/>
                <wp:positionH relativeFrom="page">
                  <wp:posOffset>457200</wp:posOffset>
                </wp:positionH>
                <wp:positionV relativeFrom="paragraph">
                  <wp:posOffset>116840</wp:posOffset>
                </wp:positionV>
                <wp:extent cx="6858000" cy="3175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3175">
                              <a:moveTo>
                                <a:pt x="6858000" y="3048"/>
                              </a:move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7FB41" id="Graphic 7" o:spid="_x0000_s1026" style="position:absolute;margin-left:36pt;margin-top:9.2pt;width:540pt;height:.2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" path="m6858000,3048l,3048,,,6858000,r,3048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62FF37AC" w14:textId="77777777" w:rsidR="00161795" w:rsidRDefault="00000000">
      <w:pPr>
        <w:pStyle w:val="Heading1"/>
        <w:spacing w:before="180" w:after="32"/>
      </w:pPr>
      <w:r>
        <w:rPr>
          <w:color w:val="2D3C50"/>
          <w:spacing w:val="-2"/>
        </w:rPr>
        <w:t>PROJECT</w:t>
      </w:r>
    </w:p>
    <w:p w14:paraId="66E28CF6" w14:textId="39D10B3F" w:rsidR="00DF7406" w:rsidRPr="00DF7406" w:rsidRDefault="00000000" w:rsidP="00DF7406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25A73EF" wp14:editId="431E7BDB">
                <wp:extent cx="6858000" cy="3175"/>
                <wp:effectExtent l="0" t="0" r="0" b="0"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175"/>
                          <a:chOff x="0" y="0"/>
                          <a:chExt cx="6858000" cy="317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800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A80BA9" id="Group 8" o:spid="_x0000_s1026" style="width:540pt;height:.25pt;mso-position-horizontal-relative:char;mso-position-vertical-relative:line" coordsize="6858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">
                <v:shape id="Graphic 9" o:spid="_x0000_s1027" style="position:absolute;width:68580;height:31;visibility:visible;mso-wrap-style:square;v-text-anchor:top" coordsize="6858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" path="m6858000,3048l,3048,,,6858000,r,304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D496BB7" w14:textId="77777777" w:rsidR="00DF7406" w:rsidRDefault="00DF7406" w:rsidP="00DF7406">
      <w:pPr>
        <w:rPr>
          <w:i/>
          <w:sz w:val="18"/>
        </w:rPr>
      </w:pPr>
      <w:proofErr w:type="spellStart"/>
      <w:r>
        <w:rPr>
          <w:b/>
          <w:sz w:val="18"/>
        </w:rPr>
        <w:t>Respirix</w:t>
      </w:r>
      <w:proofErr w:type="spellEnd"/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Web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App</w:t>
      </w:r>
      <w:r>
        <w:rPr>
          <w:b/>
          <w:spacing w:val="-1"/>
          <w:sz w:val="18"/>
        </w:rPr>
        <w:t xml:space="preserve"> </w:t>
      </w:r>
      <w:r>
        <w:rPr>
          <w:i/>
          <w:sz w:val="18"/>
        </w:rPr>
        <w:t>(Thesis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Project,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Jan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2024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May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2025)</w:t>
      </w:r>
    </w:p>
    <w:p w14:paraId="44B61AD4" w14:textId="77777777" w:rsidR="00DF7406" w:rsidRDefault="00DF7406" w:rsidP="00DF7406">
      <w:pPr>
        <w:pStyle w:val="BodyText"/>
        <w:spacing w:before="11"/>
      </w:pPr>
      <w:r>
        <w:t>Tech</w:t>
      </w:r>
      <w:r>
        <w:rPr>
          <w:spacing w:val="-4"/>
        </w:rPr>
        <w:t xml:space="preserve"> </w:t>
      </w:r>
      <w:r>
        <w:t>Stack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TensorFlow,</w:t>
      </w:r>
      <w:r>
        <w:rPr>
          <w:spacing w:val="-2"/>
        </w:rPr>
        <w:t xml:space="preserve"> </w:t>
      </w:r>
      <w:r>
        <w:t>Python,</w:t>
      </w:r>
      <w:r>
        <w:rPr>
          <w:spacing w:val="-4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4"/>
        </w:rPr>
        <w:t xml:space="preserve"> </w:t>
      </w:r>
      <w:r>
        <w:t>React,</w:t>
      </w:r>
      <w:r>
        <w:rPr>
          <w:spacing w:val="-2"/>
        </w:rPr>
        <w:t xml:space="preserve"> </w:t>
      </w:r>
      <w:r>
        <w:t>MySQL, JWT</w:t>
      </w:r>
      <w:r>
        <w:rPr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hyperlink r:id="rId12">
        <w:r>
          <w:rPr>
            <w:color w:val="0000FF"/>
            <w:spacing w:val="-4"/>
            <w:u w:val="single" w:color="0000FF"/>
          </w:rPr>
          <w:t>Link</w:t>
        </w:r>
      </w:hyperlink>
    </w:p>
    <w:p w14:paraId="19301E92" w14:textId="77777777" w:rsidR="00DF7406" w:rsidRDefault="00DF7406" w:rsidP="00DF7406">
      <w:pPr>
        <w:pStyle w:val="ListParagraph"/>
        <w:numPr>
          <w:ilvl w:val="0"/>
          <w:numId w:val="1"/>
        </w:numPr>
        <w:tabs>
          <w:tab w:val="left" w:pos="719"/>
        </w:tabs>
        <w:spacing w:before="15"/>
        <w:ind w:left="719" w:hanging="359"/>
        <w:rPr>
          <w:sz w:val="18"/>
        </w:rPr>
      </w:pPr>
      <w:r>
        <w:rPr>
          <w:sz w:val="18"/>
        </w:rPr>
        <w:t>Trained</w:t>
      </w:r>
      <w:r>
        <w:rPr>
          <w:spacing w:val="14"/>
          <w:sz w:val="18"/>
        </w:rPr>
        <w:t xml:space="preserve"> </w:t>
      </w:r>
      <w:r>
        <w:rPr>
          <w:sz w:val="18"/>
        </w:rPr>
        <w:t>a</w:t>
      </w:r>
      <w:r>
        <w:rPr>
          <w:spacing w:val="20"/>
          <w:sz w:val="18"/>
        </w:rPr>
        <w:t xml:space="preserve"> </w:t>
      </w:r>
      <w:r>
        <w:rPr>
          <w:sz w:val="18"/>
        </w:rPr>
        <w:t>CNN</w:t>
      </w:r>
      <w:r>
        <w:rPr>
          <w:spacing w:val="19"/>
          <w:sz w:val="18"/>
        </w:rPr>
        <w:t xml:space="preserve"> </w:t>
      </w:r>
      <w:r>
        <w:rPr>
          <w:sz w:val="18"/>
        </w:rPr>
        <w:t>model</w:t>
      </w:r>
      <w:r>
        <w:rPr>
          <w:spacing w:val="19"/>
          <w:sz w:val="18"/>
        </w:rPr>
        <w:t xml:space="preserve"> </w:t>
      </w:r>
      <w:r>
        <w:rPr>
          <w:sz w:val="18"/>
        </w:rPr>
        <w:t>on</w:t>
      </w:r>
      <w:r>
        <w:rPr>
          <w:spacing w:val="19"/>
          <w:sz w:val="18"/>
        </w:rPr>
        <w:t xml:space="preserve"> </w:t>
      </w:r>
      <w:r>
        <w:rPr>
          <w:sz w:val="18"/>
        </w:rPr>
        <w:t>~1k</w:t>
      </w:r>
      <w:r>
        <w:rPr>
          <w:spacing w:val="17"/>
          <w:sz w:val="18"/>
        </w:rPr>
        <w:t xml:space="preserve"> </w:t>
      </w:r>
      <w:r>
        <w:rPr>
          <w:sz w:val="18"/>
        </w:rPr>
        <w:t>CT</w:t>
      </w:r>
      <w:r>
        <w:rPr>
          <w:spacing w:val="20"/>
          <w:sz w:val="18"/>
        </w:rPr>
        <w:t xml:space="preserve"> </w:t>
      </w:r>
      <w:r>
        <w:rPr>
          <w:sz w:val="18"/>
        </w:rPr>
        <w:t>scans;</w:t>
      </w:r>
      <w:r>
        <w:rPr>
          <w:spacing w:val="21"/>
          <w:sz w:val="18"/>
        </w:rPr>
        <w:t xml:space="preserve"> </w:t>
      </w:r>
      <w:r>
        <w:rPr>
          <w:sz w:val="18"/>
        </w:rPr>
        <w:t>achieved</w:t>
      </w:r>
      <w:r>
        <w:rPr>
          <w:spacing w:val="21"/>
          <w:sz w:val="18"/>
        </w:rPr>
        <w:t xml:space="preserve"> </w:t>
      </w:r>
      <w:r>
        <w:rPr>
          <w:sz w:val="18"/>
        </w:rPr>
        <w:t>validated</w:t>
      </w:r>
      <w:r>
        <w:rPr>
          <w:spacing w:val="20"/>
          <w:sz w:val="18"/>
        </w:rPr>
        <w:t xml:space="preserve"> </w:t>
      </w:r>
      <w:r>
        <w:rPr>
          <w:sz w:val="18"/>
        </w:rPr>
        <w:t>performance</w:t>
      </w:r>
      <w:r>
        <w:rPr>
          <w:spacing w:val="22"/>
          <w:sz w:val="18"/>
        </w:rPr>
        <w:t xml:space="preserve"> </w:t>
      </w:r>
      <w:r>
        <w:rPr>
          <w:sz w:val="18"/>
        </w:rPr>
        <w:t>(0.89</w:t>
      </w:r>
      <w:r>
        <w:rPr>
          <w:spacing w:val="17"/>
          <w:sz w:val="18"/>
        </w:rPr>
        <w:t xml:space="preserve"> </w:t>
      </w:r>
      <w:r>
        <w:rPr>
          <w:sz w:val="18"/>
        </w:rPr>
        <w:t>ROC</w:t>
      </w:r>
      <w:r>
        <w:rPr>
          <w:spacing w:val="21"/>
          <w:sz w:val="18"/>
        </w:rPr>
        <w:t xml:space="preserve"> </w:t>
      </w:r>
      <w:r>
        <w:rPr>
          <w:sz w:val="18"/>
        </w:rPr>
        <w:t>AUC,</w:t>
      </w:r>
      <w:r>
        <w:rPr>
          <w:spacing w:val="20"/>
          <w:sz w:val="18"/>
        </w:rPr>
        <w:t xml:space="preserve"> </w:t>
      </w:r>
      <w:r>
        <w:rPr>
          <w:sz w:val="18"/>
        </w:rPr>
        <w:t>0.92</w:t>
      </w:r>
      <w:r>
        <w:rPr>
          <w:spacing w:val="17"/>
          <w:sz w:val="18"/>
        </w:rPr>
        <w:t xml:space="preserve"> </w:t>
      </w:r>
      <w:r>
        <w:rPr>
          <w:sz w:val="18"/>
        </w:rPr>
        <w:t>F1)</w:t>
      </w:r>
      <w:r>
        <w:rPr>
          <w:spacing w:val="17"/>
          <w:sz w:val="18"/>
        </w:rPr>
        <w:t xml:space="preserve"> </w:t>
      </w:r>
      <w:r>
        <w:rPr>
          <w:sz w:val="18"/>
        </w:rPr>
        <w:t>and</w:t>
      </w:r>
      <w:r>
        <w:rPr>
          <w:spacing w:val="20"/>
          <w:sz w:val="18"/>
        </w:rPr>
        <w:t xml:space="preserve"> </w:t>
      </w:r>
      <w:r>
        <w:rPr>
          <w:sz w:val="18"/>
        </w:rPr>
        <w:t>reduced</w:t>
      </w:r>
      <w:r>
        <w:rPr>
          <w:spacing w:val="19"/>
          <w:sz w:val="18"/>
        </w:rPr>
        <w:t xml:space="preserve"> </w:t>
      </w:r>
      <w:r>
        <w:rPr>
          <w:sz w:val="18"/>
        </w:rPr>
        <w:t>misdiagnosis</w:t>
      </w:r>
      <w:r>
        <w:rPr>
          <w:spacing w:val="18"/>
          <w:sz w:val="18"/>
        </w:rPr>
        <w:t xml:space="preserve"> </w:t>
      </w:r>
      <w:r>
        <w:rPr>
          <w:sz w:val="18"/>
        </w:rPr>
        <w:t>risk</w:t>
      </w:r>
      <w:r>
        <w:rPr>
          <w:spacing w:val="20"/>
          <w:sz w:val="18"/>
        </w:rPr>
        <w:t xml:space="preserve"> </w:t>
      </w:r>
      <w:r>
        <w:rPr>
          <w:spacing w:val="-5"/>
          <w:sz w:val="18"/>
        </w:rPr>
        <w:t>by</w:t>
      </w:r>
    </w:p>
    <w:p w14:paraId="66117B90" w14:textId="77777777" w:rsidR="00DF7406" w:rsidRDefault="00DF7406" w:rsidP="00DF7406">
      <w:pPr>
        <w:pStyle w:val="BodyText"/>
        <w:spacing w:before="9"/>
        <w:ind w:left="720"/>
      </w:pPr>
      <w:r>
        <w:rPr>
          <w:spacing w:val="-2"/>
        </w:rPr>
        <w:t>~40%.</w:t>
      </w:r>
    </w:p>
    <w:p w14:paraId="47BE29D0" w14:textId="77777777" w:rsidR="00DF7406" w:rsidRDefault="00DF7406" w:rsidP="00DF740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8"/>
        </w:rPr>
      </w:pPr>
      <w:r>
        <w:rPr>
          <w:sz w:val="18"/>
        </w:rPr>
        <w:t>Built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secure </w:t>
      </w:r>
      <w:proofErr w:type="spellStart"/>
      <w:r>
        <w:rPr>
          <w:sz w:val="18"/>
        </w:rPr>
        <w:t>FastAPI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+ React web</w:t>
      </w:r>
      <w:r>
        <w:rPr>
          <w:spacing w:val="-1"/>
          <w:sz w:val="18"/>
        </w:rPr>
        <w:t xml:space="preserve"> </w:t>
      </w:r>
      <w:r>
        <w:rPr>
          <w:sz w:val="18"/>
        </w:rPr>
        <w:t>app</w:t>
      </w:r>
      <w:r>
        <w:rPr>
          <w:spacing w:val="-3"/>
          <w:sz w:val="18"/>
        </w:rPr>
        <w:t xml:space="preserve"> </w:t>
      </w:r>
      <w:r>
        <w:rPr>
          <w:sz w:val="18"/>
        </w:rPr>
        <w:t>that</w:t>
      </w:r>
      <w:r>
        <w:rPr>
          <w:spacing w:val="-4"/>
          <w:sz w:val="18"/>
        </w:rPr>
        <w:t xml:space="preserve"> </w:t>
      </w:r>
      <w:r>
        <w:rPr>
          <w:sz w:val="18"/>
        </w:rPr>
        <w:t>classifies cancer</w:t>
      </w:r>
      <w:r>
        <w:rPr>
          <w:spacing w:val="-2"/>
          <w:sz w:val="18"/>
        </w:rPr>
        <w:t xml:space="preserve"> </w:t>
      </w:r>
      <w:r>
        <w:rPr>
          <w:sz w:val="18"/>
        </w:rPr>
        <w:t>types</w:t>
      </w:r>
      <w:r>
        <w:rPr>
          <w:spacing w:val="-1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&lt;1</w:t>
      </w:r>
      <w:r>
        <w:rPr>
          <w:spacing w:val="-1"/>
          <w:sz w:val="18"/>
        </w:rPr>
        <w:t xml:space="preserve"> </w:t>
      </w:r>
      <w:r>
        <w:rPr>
          <w:sz w:val="18"/>
        </w:rPr>
        <w:t>minute,</w:t>
      </w:r>
      <w:r>
        <w:rPr>
          <w:spacing w:val="-1"/>
          <w:sz w:val="18"/>
        </w:rPr>
        <w:t xml:space="preserve"> </w:t>
      </w:r>
      <w:r>
        <w:rPr>
          <w:sz w:val="18"/>
        </w:rPr>
        <w:t>reducing</w:t>
      </w:r>
      <w:r>
        <w:rPr>
          <w:spacing w:val="-3"/>
          <w:sz w:val="18"/>
        </w:rPr>
        <w:t xml:space="preserve"> </w:t>
      </w:r>
      <w:r>
        <w:rPr>
          <w:sz w:val="18"/>
        </w:rPr>
        <w:t>diagnostic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delays.</w:t>
      </w:r>
    </w:p>
    <w:p w14:paraId="6556FCFB" w14:textId="77777777" w:rsidR="00DF7406" w:rsidRDefault="00DF7406" w:rsidP="00DF7406">
      <w:pPr>
        <w:pStyle w:val="ListParagraph"/>
        <w:numPr>
          <w:ilvl w:val="0"/>
          <w:numId w:val="1"/>
        </w:numPr>
        <w:tabs>
          <w:tab w:val="left" w:pos="719"/>
        </w:tabs>
        <w:spacing w:before="7"/>
        <w:ind w:left="719" w:hanging="359"/>
        <w:rPr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z w:val="18"/>
        </w:rPr>
        <w:t>preprocessing pipelines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enhance</w:t>
      </w:r>
      <w:r>
        <w:rPr>
          <w:spacing w:val="-2"/>
          <w:sz w:val="18"/>
        </w:rPr>
        <w:t xml:space="preserve"> </w:t>
      </w:r>
      <w:r>
        <w:rPr>
          <w:sz w:val="18"/>
        </w:rPr>
        <w:t>CT</w:t>
      </w:r>
      <w:r>
        <w:rPr>
          <w:spacing w:val="-3"/>
          <w:sz w:val="18"/>
        </w:rPr>
        <w:t xml:space="preserve"> </w:t>
      </w:r>
      <w:r>
        <w:rPr>
          <w:sz w:val="18"/>
        </w:rPr>
        <w:t>scan</w:t>
      </w:r>
      <w:r>
        <w:rPr>
          <w:spacing w:val="-1"/>
          <w:sz w:val="18"/>
        </w:rPr>
        <w:t xml:space="preserve"> </w:t>
      </w:r>
      <w:r>
        <w:rPr>
          <w:sz w:val="18"/>
        </w:rPr>
        <w:t>quality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ensure</w:t>
      </w:r>
      <w:r>
        <w:rPr>
          <w:spacing w:val="-2"/>
          <w:sz w:val="18"/>
        </w:rPr>
        <w:t xml:space="preserve"> </w:t>
      </w:r>
      <w:r>
        <w:rPr>
          <w:sz w:val="18"/>
        </w:rPr>
        <w:t>consistent</w:t>
      </w:r>
      <w:r>
        <w:rPr>
          <w:spacing w:val="-3"/>
          <w:sz w:val="18"/>
        </w:rPr>
        <w:t xml:space="preserve"> </w:t>
      </w:r>
      <w:r>
        <w:rPr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z w:val="18"/>
        </w:rPr>
        <w:t>inputs,</w:t>
      </w:r>
      <w:r>
        <w:rPr>
          <w:spacing w:val="-3"/>
          <w:sz w:val="18"/>
        </w:rPr>
        <w:t xml:space="preserve"> </w:t>
      </w:r>
      <w:r>
        <w:rPr>
          <w:sz w:val="18"/>
        </w:rPr>
        <w:t>improving</w:t>
      </w:r>
      <w:r>
        <w:rPr>
          <w:spacing w:val="-2"/>
          <w:sz w:val="18"/>
        </w:rPr>
        <w:t xml:space="preserve"> </w:t>
      </w:r>
      <w:r>
        <w:rPr>
          <w:sz w:val="18"/>
        </w:rPr>
        <w:t>detection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reliability.</w:t>
      </w:r>
    </w:p>
    <w:p w14:paraId="55342304" w14:textId="77777777" w:rsidR="00DF7406" w:rsidRDefault="00DF7406" w:rsidP="00DF7406">
      <w:pPr>
        <w:pStyle w:val="ListParagraph"/>
        <w:numPr>
          <w:ilvl w:val="0"/>
          <w:numId w:val="1"/>
        </w:numPr>
        <w:tabs>
          <w:tab w:val="left" w:pos="719"/>
        </w:tabs>
        <w:spacing w:before="7"/>
        <w:ind w:left="719" w:hanging="359"/>
        <w:rPr>
          <w:sz w:val="18"/>
        </w:rPr>
      </w:pPr>
      <w:r>
        <w:rPr>
          <w:sz w:val="18"/>
        </w:rPr>
        <w:t>Automated</w:t>
      </w:r>
      <w:r>
        <w:rPr>
          <w:spacing w:val="-4"/>
          <w:sz w:val="18"/>
        </w:rPr>
        <w:t xml:space="preserve"> </w:t>
      </w:r>
      <w:r>
        <w:rPr>
          <w:sz w:val="18"/>
        </w:rPr>
        <w:t>image upload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deletion</w:t>
      </w:r>
      <w:r>
        <w:rPr>
          <w:spacing w:val="-3"/>
          <w:sz w:val="18"/>
        </w:rPr>
        <w:t xml:space="preserve"> </w:t>
      </w:r>
      <w:r>
        <w:rPr>
          <w:sz w:val="18"/>
        </w:rPr>
        <w:t>post-inference,</w:t>
      </w:r>
      <w:r>
        <w:rPr>
          <w:spacing w:val="-1"/>
          <w:sz w:val="18"/>
        </w:rPr>
        <w:t xml:space="preserve"> </w:t>
      </w:r>
      <w:r>
        <w:rPr>
          <w:sz w:val="18"/>
        </w:rPr>
        <w:t>cutting</w:t>
      </w:r>
      <w:r>
        <w:rPr>
          <w:spacing w:val="-3"/>
          <w:sz w:val="18"/>
        </w:rPr>
        <w:t xml:space="preserve"> </w:t>
      </w:r>
      <w:r>
        <w:rPr>
          <w:sz w:val="18"/>
        </w:rPr>
        <w:t>storage</w:t>
      </w:r>
      <w:r>
        <w:rPr>
          <w:spacing w:val="-1"/>
          <w:sz w:val="18"/>
        </w:rPr>
        <w:t xml:space="preserve"> </w:t>
      </w:r>
      <w:r>
        <w:rPr>
          <w:sz w:val="18"/>
        </w:rPr>
        <w:t>use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40%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improving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compliance.</w:t>
      </w:r>
    </w:p>
    <w:p w14:paraId="23E85AA6" w14:textId="6A454E33" w:rsidR="00161795" w:rsidRPr="00DF7406" w:rsidRDefault="00DF7406" w:rsidP="00DF7406">
      <w:pPr>
        <w:pStyle w:val="ListParagraph"/>
        <w:numPr>
          <w:ilvl w:val="0"/>
          <w:numId w:val="1"/>
        </w:numPr>
        <w:tabs>
          <w:tab w:val="left" w:pos="719"/>
        </w:tabs>
        <w:spacing w:before="9"/>
        <w:ind w:left="719" w:hanging="359"/>
        <w:rPr>
          <w:sz w:val="18"/>
        </w:rPr>
      </w:pPr>
      <w:r>
        <w:rPr>
          <w:sz w:val="18"/>
        </w:rPr>
        <w:t>Strengthened</w:t>
      </w:r>
      <w:r>
        <w:rPr>
          <w:spacing w:val="-6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security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JWT and</w:t>
      </w:r>
      <w:r>
        <w:rPr>
          <w:spacing w:val="-4"/>
          <w:sz w:val="18"/>
        </w:rPr>
        <w:t xml:space="preserve"> </w:t>
      </w:r>
      <w:r>
        <w:rPr>
          <w:sz w:val="18"/>
        </w:rPr>
        <w:t>SHA-hashed</w:t>
      </w:r>
      <w:r>
        <w:rPr>
          <w:spacing w:val="-1"/>
          <w:sz w:val="18"/>
        </w:rPr>
        <w:t xml:space="preserve"> </w:t>
      </w:r>
      <w:r>
        <w:rPr>
          <w:sz w:val="18"/>
        </w:rPr>
        <w:t>login,</w:t>
      </w:r>
      <w:r>
        <w:rPr>
          <w:spacing w:val="-2"/>
          <w:sz w:val="18"/>
        </w:rPr>
        <w:t xml:space="preserve"> </w:t>
      </w:r>
      <w:r>
        <w:rPr>
          <w:sz w:val="18"/>
        </w:rPr>
        <w:t>preventing</w:t>
      </w:r>
      <w:r>
        <w:rPr>
          <w:spacing w:val="-4"/>
          <w:sz w:val="18"/>
        </w:rPr>
        <w:t xml:space="preserve"> </w:t>
      </w:r>
      <w:r>
        <w:rPr>
          <w:sz w:val="18"/>
        </w:rPr>
        <w:t>unauthorized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access.</w:t>
      </w:r>
    </w:p>
    <w:p w14:paraId="4AEBC3DF" w14:textId="77777777" w:rsidR="00161795" w:rsidRDefault="00161795">
      <w:pPr>
        <w:pStyle w:val="BodyText"/>
        <w:spacing w:before="68"/>
      </w:pPr>
    </w:p>
    <w:p w14:paraId="51C6145B" w14:textId="77777777" w:rsidR="00161795" w:rsidRDefault="00000000">
      <w:pPr>
        <w:rPr>
          <w:i/>
          <w:sz w:val="18"/>
        </w:rPr>
      </w:pPr>
      <w:r>
        <w:rPr>
          <w:b/>
          <w:sz w:val="18"/>
        </w:rPr>
        <w:t>Bank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Customer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Attrition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Prediction</w:t>
      </w:r>
      <w:r>
        <w:rPr>
          <w:b/>
          <w:spacing w:val="-2"/>
          <w:sz w:val="18"/>
        </w:rPr>
        <w:t xml:space="preserve"> </w:t>
      </w:r>
      <w:r>
        <w:rPr>
          <w:i/>
          <w:sz w:val="18"/>
        </w:rPr>
        <w:t>(Personal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Project,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Jun</w:t>
      </w:r>
      <w:r>
        <w:rPr>
          <w:i/>
          <w:spacing w:val="-4"/>
          <w:sz w:val="18"/>
        </w:rPr>
        <w:t xml:space="preserve"> 2025)</w:t>
      </w:r>
    </w:p>
    <w:p w14:paraId="3707D8CD" w14:textId="77777777" w:rsidR="00161795" w:rsidRDefault="00000000">
      <w:pPr>
        <w:pStyle w:val="BodyText"/>
        <w:spacing w:before="14"/>
      </w:pPr>
      <w:r>
        <w:t>Tech</w:t>
      </w:r>
      <w:r>
        <w:rPr>
          <w:spacing w:val="-4"/>
        </w:rPr>
        <w:t xml:space="preserve"> </w:t>
      </w:r>
      <w:r>
        <w:t>Stack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Python,</w:t>
      </w:r>
      <w:r>
        <w:rPr>
          <w:spacing w:val="-5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scikit-learn,</w:t>
      </w:r>
      <w:r>
        <w:rPr>
          <w:spacing w:val="-2"/>
        </w:rPr>
        <w:t xml:space="preserve"> </w:t>
      </w:r>
      <w:proofErr w:type="spellStart"/>
      <w:r>
        <w:t>Plotly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Streamlit</w:t>
      </w:r>
      <w:proofErr w:type="spellEnd"/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hyperlink r:id="rId13">
        <w:r w:rsidR="00161795">
          <w:rPr>
            <w:color w:val="0000FF"/>
            <w:spacing w:val="-4"/>
            <w:u w:val="single" w:color="0000FF"/>
          </w:rPr>
          <w:t>Link</w:t>
        </w:r>
      </w:hyperlink>
    </w:p>
    <w:p w14:paraId="4314FFF9" w14:textId="77777777" w:rsidR="0016179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8"/>
        </w:rPr>
      </w:pPr>
      <w:r>
        <w:rPr>
          <w:sz w:val="18"/>
        </w:rPr>
        <w:t>Built</w:t>
      </w:r>
      <w:r>
        <w:rPr>
          <w:spacing w:val="-6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XGBoost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10k+ customer</w:t>
      </w:r>
      <w:r>
        <w:rPr>
          <w:spacing w:val="-2"/>
          <w:sz w:val="18"/>
        </w:rPr>
        <w:t xml:space="preserve"> </w:t>
      </w:r>
      <w:r>
        <w:rPr>
          <w:sz w:val="18"/>
        </w:rPr>
        <w:t>records</w:t>
      </w:r>
      <w:r>
        <w:rPr>
          <w:spacing w:val="-2"/>
          <w:sz w:val="18"/>
        </w:rPr>
        <w:t xml:space="preserve"> </w:t>
      </w:r>
      <w:r>
        <w:rPr>
          <w:sz w:val="18"/>
        </w:rPr>
        <w:t>(0.89</w:t>
      </w:r>
      <w:r>
        <w:rPr>
          <w:spacing w:val="-3"/>
          <w:sz w:val="18"/>
        </w:rPr>
        <w:t xml:space="preserve"> </w:t>
      </w:r>
      <w:r>
        <w:rPr>
          <w:sz w:val="18"/>
        </w:rPr>
        <w:t>F1,</w:t>
      </w:r>
      <w:r>
        <w:rPr>
          <w:spacing w:val="-1"/>
          <w:sz w:val="18"/>
        </w:rPr>
        <w:t xml:space="preserve"> </w:t>
      </w:r>
      <w:r>
        <w:rPr>
          <w:sz w:val="18"/>
        </w:rPr>
        <w:t>0.85</w:t>
      </w:r>
      <w:r>
        <w:rPr>
          <w:spacing w:val="-3"/>
          <w:sz w:val="18"/>
        </w:rPr>
        <w:t xml:space="preserve"> </w:t>
      </w:r>
      <w:r>
        <w:rPr>
          <w:sz w:val="18"/>
        </w:rPr>
        <w:t>AUC),</w:t>
      </w:r>
      <w:r>
        <w:rPr>
          <w:spacing w:val="-1"/>
          <w:sz w:val="18"/>
        </w:rPr>
        <w:t xml:space="preserve"> </w:t>
      </w:r>
      <w:r>
        <w:rPr>
          <w:sz w:val="18"/>
        </w:rPr>
        <w:t>identifying</w:t>
      </w:r>
      <w:r>
        <w:rPr>
          <w:spacing w:val="-3"/>
          <w:sz w:val="18"/>
        </w:rPr>
        <w:t xml:space="preserve"> </w:t>
      </w:r>
      <w:r>
        <w:rPr>
          <w:sz w:val="18"/>
        </w:rPr>
        <w:t>high-risk</w:t>
      </w:r>
      <w:r>
        <w:rPr>
          <w:spacing w:val="-2"/>
          <w:sz w:val="18"/>
        </w:rPr>
        <w:t xml:space="preserve"> </w:t>
      </w:r>
      <w:r>
        <w:rPr>
          <w:sz w:val="18"/>
        </w:rPr>
        <w:t>customers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proactive </w:t>
      </w:r>
      <w:r>
        <w:rPr>
          <w:spacing w:val="-2"/>
          <w:sz w:val="18"/>
        </w:rPr>
        <w:t>retention.</w:t>
      </w:r>
    </w:p>
    <w:p w14:paraId="17ACC296" w14:textId="77777777" w:rsidR="0016179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7"/>
        <w:ind w:left="719" w:hanging="359"/>
        <w:rPr>
          <w:sz w:val="18"/>
        </w:rPr>
      </w:pPr>
      <w:r>
        <w:rPr>
          <w:sz w:val="18"/>
        </w:rPr>
        <w:t>Performed</w:t>
      </w:r>
      <w:r>
        <w:rPr>
          <w:spacing w:val="12"/>
          <w:sz w:val="18"/>
        </w:rPr>
        <w:t xml:space="preserve"> </w:t>
      </w:r>
      <w:r>
        <w:rPr>
          <w:sz w:val="18"/>
        </w:rPr>
        <w:t>feature</w:t>
      </w:r>
      <w:r>
        <w:rPr>
          <w:spacing w:val="17"/>
          <w:sz w:val="18"/>
        </w:rPr>
        <w:t xml:space="preserve"> </w:t>
      </w:r>
      <w:r>
        <w:rPr>
          <w:sz w:val="18"/>
        </w:rPr>
        <w:t>engineering</w:t>
      </w:r>
      <w:r>
        <w:rPr>
          <w:spacing w:val="14"/>
          <w:sz w:val="18"/>
        </w:rPr>
        <w:t xml:space="preserve"> </w:t>
      </w:r>
      <w:r>
        <w:rPr>
          <w:sz w:val="18"/>
        </w:rPr>
        <w:t>(demographics,</w:t>
      </w:r>
      <w:r>
        <w:rPr>
          <w:spacing w:val="13"/>
          <w:sz w:val="18"/>
        </w:rPr>
        <w:t xml:space="preserve"> </w:t>
      </w:r>
      <w:r>
        <w:rPr>
          <w:sz w:val="18"/>
        </w:rPr>
        <w:t>transactions,</w:t>
      </w:r>
      <w:r>
        <w:rPr>
          <w:spacing w:val="13"/>
          <w:sz w:val="18"/>
        </w:rPr>
        <w:t xml:space="preserve"> </w:t>
      </w:r>
      <w:r>
        <w:rPr>
          <w:sz w:val="18"/>
        </w:rPr>
        <w:t>account</w:t>
      </w:r>
      <w:r>
        <w:rPr>
          <w:spacing w:val="15"/>
          <w:sz w:val="18"/>
        </w:rPr>
        <w:t xml:space="preserve"> </w:t>
      </w:r>
      <w:r>
        <w:rPr>
          <w:sz w:val="18"/>
        </w:rPr>
        <w:t>activity),</w:t>
      </w:r>
      <w:r>
        <w:rPr>
          <w:spacing w:val="18"/>
          <w:sz w:val="18"/>
        </w:rPr>
        <w:t xml:space="preserve"> </w:t>
      </w:r>
      <w:r>
        <w:rPr>
          <w:sz w:val="18"/>
        </w:rPr>
        <w:t>improving</w:t>
      </w:r>
      <w:r>
        <w:rPr>
          <w:spacing w:val="15"/>
          <w:sz w:val="18"/>
        </w:rPr>
        <w:t xml:space="preserve"> </w:t>
      </w:r>
      <w:r>
        <w:rPr>
          <w:sz w:val="18"/>
        </w:rPr>
        <w:t>model</w:t>
      </w:r>
      <w:r>
        <w:rPr>
          <w:spacing w:val="15"/>
          <w:sz w:val="18"/>
        </w:rPr>
        <w:t xml:space="preserve"> </w:t>
      </w:r>
      <w:r>
        <w:rPr>
          <w:sz w:val="18"/>
        </w:rPr>
        <w:t>stability</w:t>
      </w:r>
      <w:r>
        <w:rPr>
          <w:spacing w:val="14"/>
          <w:sz w:val="18"/>
        </w:rPr>
        <w:t xml:space="preserve"> </w:t>
      </w:r>
      <w:r>
        <w:rPr>
          <w:sz w:val="18"/>
        </w:rPr>
        <w:t>and</w:t>
      </w:r>
      <w:r>
        <w:rPr>
          <w:spacing w:val="14"/>
          <w:sz w:val="18"/>
        </w:rPr>
        <w:t xml:space="preserve"> </w:t>
      </w:r>
      <w:r>
        <w:rPr>
          <w:sz w:val="18"/>
        </w:rPr>
        <w:t>reducing</w:t>
      </w:r>
      <w:r>
        <w:rPr>
          <w:spacing w:val="14"/>
          <w:sz w:val="18"/>
        </w:rPr>
        <w:t xml:space="preserve"> </w:t>
      </w:r>
      <w:r>
        <w:rPr>
          <w:sz w:val="18"/>
        </w:rPr>
        <w:t>prediction</w:t>
      </w:r>
      <w:r>
        <w:rPr>
          <w:spacing w:val="16"/>
          <w:sz w:val="18"/>
        </w:rPr>
        <w:t xml:space="preserve"> </w:t>
      </w:r>
      <w:r>
        <w:rPr>
          <w:sz w:val="18"/>
        </w:rPr>
        <w:t>bias</w:t>
      </w:r>
      <w:r>
        <w:rPr>
          <w:spacing w:val="16"/>
          <w:sz w:val="18"/>
        </w:rPr>
        <w:t xml:space="preserve"> </w:t>
      </w:r>
      <w:r>
        <w:rPr>
          <w:spacing w:val="-5"/>
          <w:sz w:val="18"/>
        </w:rPr>
        <w:t>by</w:t>
      </w:r>
    </w:p>
    <w:p w14:paraId="59B1A0C6" w14:textId="77777777" w:rsidR="00161795" w:rsidRDefault="00000000">
      <w:pPr>
        <w:pStyle w:val="BodyText"/>
        <w:spacing w:before="8"/>
        <w:ind w:left="720"/>
      </w:pPr>
      <w:r>
        <w:rPr>
          <w:spacing w:val="-2"/>
        </w:rPr>
        <w:t>~15%.</w:t>
      </w:r>
    </w:p>
    <w:p w14:paraId="13E28447" w14:textId="04CB58B0" w:rsidR="00DF7406" w:rsidRPr="00DF7406" w:rsidRDefault="00000000" w:rsidP="00DF740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8"/>
        </w:rPr>
      </w:pPr>
      <w:r>
        <w:rPr>
          <w:sz w:val="18"/>
        </w:rPr>
        <w:t>Deployed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real-time attrition</w:t>
      </w:r>
      <w:r>
        <w:rPr>
          <w:spacing w:val="-2"/>
          <w:sz w:val="18"/>
        </w:rPr>
        <w:t xml:space="preserve"> </w:t>
      </w:r>
      <w:r>
        <w:rPr>
          <w:sz w:val="18"/>
        </w:rPr>
        <w:t>dashboard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with </w:t>
      </w:r>
      <w:proofErr w:type="spellStart"/>
      <w:r>
        <w:rPr>
          <w:sz w:val="18"/>
        </w:rPr>
        <w:t>Plotly</w:t>
      </w:r>
      <w:proofErr w:type="spellEnd"/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Streamlit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saving 3+</w:t>
      </w:r>
      <w:r>
        <w:rPr>
          <w:spacing w:val="-5"/>
          <w:sz w:val="18"/>
        </w:rPr>
        <w:t xml:space="preserve"> </w:t>
      </w:r>
      <w:r>
        <w:rPr>
          <w:sz w:val="18"/>
        </w:rPr>
        <w:t>hours</w:t>
      </w:r>
      <w:r>
        <w:rPr>
          <w:spacing w:val="-1"/>
          <w:sz w:val="18"/>
        </w:rPr>
        <w:t xml:space="preserve"> </w:t>
      </w:r>
      <w:r>
        <w:rPr>
          <w:sz w:val="18"/>
        </w:rPr>
        <w:t>per</w:t>
      </w:r>
      <w:r>
        <w:rPr>
          <w:spacing w:val="-4"/>
          <w:sz w:val="18"/>
        </w:rPr>
        <w:t xml:space="preserve"> </w:t>
      </w:r>
      <w:r>
        <w:rPr>
          <w:sz w:val="18"/>
        </w:rPr>
        <w:t>dataset and</w:t>
      </w:r>
      <w:r>
        <w:rPr>
          <w:spacing w:val="-3"/>
          <w:sz w:val="18"/>
        </w:rPr>
        <w:t xml:space="preserve"> </w:t>
      </w:r>
      <w:r>
        <w:rPr>
          <w:sz w:val="18"/>
        </w:rPr>
        <w:t>reducing</w:t>
      </w:r>
      <w:r>
        <w:rPr>
          <w:spacing w:val="-2"/>
          <w:sz w:val="18"/>
        </w:rPr>
        <w:t xml:space="preserve"> </w:t>
      </w:r>
      <w:r>
        <w:rPr>
          <w:sz w:val="18"/>
        </w:rPr>
        <w:t>decision</w:t>
      </w:r>
      <w:r>
        <w:rPr>
          <w:spacing w:val="-3"/>
          <w:sz w:val="18"/>
        </w:rPr>
        <w:t xml:space="preserve"> </w:t>
      </w:r>
      <w:r>
        <w:rPr>
          <w:sz w:val="18"/>
        </w:rPr>
        <w:t>latency by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~50%.</w:t>
      </w:r>
    </w:p>
    <w:p w14:paraId="14DB1FE1" w14:textId="77777777" w:rsidR="00DF7406" w:rsidRDefault="00DF7406" w:rsidP="00DF7406">
      <w:pPr>
        <w:tabs>
          <w:tab w:val="left" w:pos="719"/>
        </w:tabs>
        <w:rPr>
          <w:sz w:val="18"/>
        </w:rPr>
      </w:pPr>
    </w:p>
    <w:p w14:paraId="0DD2B879" w14:textId="77777777" w:rsidR="00DF7406" w:rsidRDefault="00DF7406" w:rsidP="00DF7406">
      <w:pPr>
        <w:spacing w:before="46"/>
        <w:rPr>
          <w:i/>
          <w:sz w:val="18"/>
        </w:rPr>
      </w:pPr>
      <w:proofErr w:type="spellStart"/>
      <w:r>
        <w:rPr>
          <w:b/>
          <w:sz w:val="18"/>
        </w:rPr>
        <w:t>Treklyio</w:t>
      </w:r>
      <w:proofErr w:type="spellEnd"/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AI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Travel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Itinerary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Planner</w:t>
      </w:r>
      <w:r>
        <w:rPr>
          <w:b/>
          <w:spacing w:val="-1"/>
          <w:sz w:val="18"/>
        </w:rPr>
        <w:t xml:space="preserve"> </w:t>
      </w:r>
      <w:r>
        <w:rPr>
          <w:i/>
          <w:sz w:val="18"/>
        </w:rPr>
        <w:t>(Personal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Project,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Jun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2025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 xml:space="preserve"> </w:t>
      </w:r>
      <w:r>
        <w:rPr>
          <w:i/>
          <w:spacing w:val="-2"/>
          <w:sz w:val="18"/>
        </w:rPr>
        <w:t>Present)</w:t>
      </w:r>
    </w:p>
    <w:p w14:paraId="67FBC09D" w14:textId="77777777" w:rsidR="00DF7406" w:rsidRDefault="00DF7406" w:rsidP="00DF7406">
      <w:pPr>
        <w:pStyle w:val="BodyText"/>
        <w:spacing w:before="13"/>
      </w:pPr>
      <w:r>
        <w:t>Tech</w:t>
      </w:r>
      <w:r>
        <w:rPr>
          <w:spacing w:val="-3"/>
        </w:rPr>
        <w:t xml:space="preserve"> </w:t>
      </w:r>
      <w:r>
        <w:t>Stack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Python,</w:t>
      </w:r>
      <w:r>
        <w:rPr>
          <w:spacing w:val="-4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3"/>
        </w:rPr>
        <w:t xml:space="preserve"> </w:t>
      </w:r>
      <w:r>
        <w:t>React,</w:t>
      </w:r>
      <w:r>
        <w:rPr>
          <w:spacing w:val="-1"/>
        </w:rPr>
        <w:t xml:space="preserve"> </w:t>
      </w:r>
      <w:proofErr w:type="spellStart"/>
      <w:r>
        <w:t>SerpAPI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Gemini, </w:t>
      </w:r>
      <w:r>
        <w:rPr>
          <w:spacing w:val="-4"/>
        </w:rPr>
        <w:t>Agno</w:t>
      </w:r>
    </w:p>
    <w:p w14:paraId="40192BE4" w14:textId="77777777" w:rsidR="00DF7406" w:rsidRDefault="00DF7406" w:rsidP="00DF7406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8"/>
        </w:rPr>
      </w:pPr>
      <w:r>
        <w:rPr>
          <w:sz w:val="18"/>
        </w:rPr>
        <w:t>Built</w:t>
      </w:r>
      <w:r>
        <w:rPr>
          <w:spacing w:val="-7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AI-powered</w:t>
      </w:r>
      <w:r>
        <w:rPr>
          <w:spacing w:val="-1"/>
          <w:sz w:val="18"/>
        </w:rPr>
        <w:t xml:space="preserve"> </w:t>
      </w:r>
      <w:r>
        <w:rPr>
          <w:sz w:val="18"/>
        </w:rPr>
        <w:t>planner</w:t>
      </w:r>
      <w:r>
        <w:rPr>
          <w:spacing w:val="-2"/>
          <w:sz w:val="18"/>
        </w:rPr>
        <w:t xml:space="preserve"> </w:t>
      </w:r>
      <w:r>
        <w:rPr>
          <w:sz w:val="18"/>
        </w:rPr>
        <w:t>generating</w:t>
      </w:r>
      <w:r>
        <w:rPr>
          <w:spacing w:val="-4"/>
          <w:sz w:val="18"/>
        </w:rPr>
        <w:t xml:space="preserve"> </w:t>
      </w:r>
      <w:r>
        <w:rPr>
          <w:sz w:val="18"/>
        </w:rPr>
        <w:t>itineraries in</w:t>
      </w:r>
      <w:r>
        <w:rPr>
          <w:spacing w:val="-3"/>
          <w:sz w:val="18"/>
        </w:rPr>
        <w:t xml:space="preserve"> </w:t>
      </w:r>
      <w:r>
        <w:rPr>
          <w:sz w:val="18"/>
        </w:rPr>
        <w:t>&lt;1</w:t>
      </w:r>
      <w:r>
        <w:rPr>
          <w:spacing w:val="-4"/>
          <w:sz w:val="18"/>
        </w:rPr>
        <w:t xml:space="preserve"> </w:t>
      </w:r>
      <w:r>
        <w:rPr>
          <w:sz w:val="18"/>
        </w:rPr>
        <w:t>minute,</w:t>
      </w:r>
      <w:r>
        <w:rPr>
          <w:spacing w:val="-4"/>
          <w:sz w:val="18"/>
        </w:rPr>
        <w:t xml:space="preserve"> </w:t>
      </w:r>
      <w:r>
        <w:rPr>
          <w:sz w:val="18"/>
        </w:rPr>
        <w:t>streamlining</w:t>
      </w:r>
      <w:r>
        <w:rPr>
          <w:spacing w:val="-3"/>
          <w:sz w:val="18"/>
        </w:rPr>
        <w:t xml:space="preserve"> </w:t>
      </w:r>
      <w:r>
        <w:rPr>
          <w:sz w:val="18"/>
        </w:rPr>
        <w:t>travel</w:t>
      </w:r>
      <w:r>
        <w:rPr>
          <w:spacing w:val="-1"/>
          <w:sz w:val="18"/>
        </w:rPr>
        <w:t xml:space="preserve"> </w:t>
      </w:r>
      <w:r>
        <w:rPr>
          <w:sz w:val="18"/>
        </w:rPr>
        <w:t>workflows</w:t>
      </w:r>
      <w:r>
        <w:rPr>
          <w:spacing w:val="-1"/>
          <w:sz w:val="18"/>
        </w:rPr>
        <w:t xml:space="preserve"> </w:t>
      </w:r>
      <w:r>
        <w:rPr>
          <w:sz w:val="18"/>
        </w:rPr>
        <w:t>with</w:t>
      </w:r>
      <w:r>
        <w:rPr>
          <w:spacing w:val="-1"/>
          <w:sz w:val="18"/>
        </w:rPr>
        <w:t xml:space="preserve"> </w:t>
      </w:r>
      <w:r>
        <w:rPr>
          <w:sz w:val="18"/>
        </w:rPr>
        <w:t>automated</w:t>
      </w:r>
      <w:r>
        <w:rPr>
          <w:spacing w:val="-1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pipelines.</w:t>
      </w:r>
    </w:p>
    <w:p w14:paraId="20B5900A" w14:textId="77777777" w:rsidR="00DF7406" w:rsidRDefault="00DF7406" w:rsidP="00DF7406">
      <w:pPr>
        <w:pStyle w:val="ListParagraph"/>
        <w:numPr>
          <w:ilvl w:val="0"/>
          <w:numId w:val="1"/>
        </w:numPr>
        <w:tabs>
          <w:tab w:val="left" w:pos="719"/>
        </w:tabs>
        <w:spacing w:before="7"/>
        <w:ind w:left="719" w:hanging="359"/>
        <w:rPr>
          <w:sz w:val="18"/>
        </w:rPr>
      </w:pPr>
      <w:r>
        <w:rPr>
          <w:sz w:val="18"/>
        </w:rPr>
        <w:t>Integrated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SerpAPI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Google</w:t>
      </w:r>
      <w:r>
        <w:rPr>
          <w:spacing w:val="-3"/>
          <w:sz w:val="18"/>
        </w:rPr>
        <w:t xml:space="preserve"> </w:t>
      </w:r>
      <w:r>
        <w:rPr>
          <w:sz w:val="18"/>
        </w:rPr>
        <w:t>Places API,</w:t>
      </w:r>
      <w:r>
        <w:rPr>
          <w:spacing w:val="-4"/>
          <w:sz w:val="18"/>
        </w:rPr>
        <w:t xml:space="preserve"> </w:t>
      </w:r>
      <w:r>
        <w:rPr>
          <w:sz w:val="18"/>
        </w:rPr>
        <w:t>enabling</w:t>
      </w:r>
      <w:r>
        <w:rPr>
          <w:spacing w:val="-3"/>
          <w:sz w:val="18"/>
        </w:rPr>
        <w:t xml:space="preserve"> </w:t>
      </w:r>
      <w:r>
        <w:rPr>
          <w:sz w:val="18"/>
        </w:rPr>
        <w:t>real-time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ingestion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surfacing</w:t>
      </w:r>
      <w:r>
        <w:rPr>
          <w:spacing w:val="-3"/>
          <w:sz w:val="18"/>
        </w:rPr>
        <w:t xml:space="preserve"> </w:t>
      </w:r>
      <w:r>
        <w:rPr>
          <w:sz w:val="18"/>
        </w:rPr>
        <w:t>cost-effective</w:t>
      </w:r>
      <w:r>
        <w:rPr>
          <w:spacing w:val="-2"/>
          <w:sz w:val="18"/>
        </w:rPr>
        <w:t xml:space="preserve"> </w:t>
      </w:r>
      <w:r>
        <w:rPr>
          <w:sz w:val="18"/>
        </w:rPr>
        <w:t>travel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options.</w:t>
      </w:r>
    </w:p>
    <w:p w14:paraId="29DC91D1" w14:textId="26AD6425" w:rsidR="00DF7406" w:rsidRPr="00DF7406" w:rsidRDefault="00DF7406" w:rsidP="00DF7406">
      <w:pPr>
        <w:pStyle w:val="ListParagraph"/>
        <w:numPr>
          <w:ilvl w:val="0"/>
          <w:numId w:val="1"/>
        </w:numPr>
        <w:tabs>
          <w:tab w:val="left" w:pos="719"/>
        </w:tabs>
        <w:spacing w:before="10"/>
        <w:ind w:left="719" w:hanging="359"/>
        <w:rPr>
          <w:sz w:val="18"/>
        </w:rPr>
      </w:pPr>
      <w:r>
        <w:rPr>
          <w:sz w:val="18"/>
        </w:rPr>
        <w:t>Automated</w:t>
      </w:r>
      <w:r>
        <w:rPr>
          <w:spacing w:val="-4"/>
          <w:sz w:val="18"/>
        </w:rPr>
        <w:t xml:space="preserve"> </w:t>
      </w:r>
      <w:r>
        <w:rPr>
          <w:sz w:val="18"/>
        </w:rPr>
        <w:t>workflows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Gemini-powered</w:t>
      </w:r>
      <w:r>
        <w:rPr>
          <w:spacing w:val="-2"/>
          <w:sz w:val="18"/>
        </w:rPr>
        <w:t xml:space="preserve"> </w:t>
      </w:r>
      <w:r>
        <w:rPr>
          <w:sz w:val="18"/>
        </w:rPr>
        <w:t>agents,</w:t>
      </w:r>
      <w:r>
        <w:rPr>
          <w:spacing w:val="-2"/>
          <w:sz w:val="18"/>
        </w:rPr>
        <w:t xml:space="preserve"> </w:t>
      </w:r>
      <w:r>
        <w:rPr>
          <w:sz w:val="18"/>
        </w:rPr>
        <w:t>orchestrating</w:t>
      </w:r>
      <w:r>
        <w:rPr>
          <w:spacing w:val="-4"/>
          <w:sz w:val="18"/>
        </w:rPr>
        <w:t xml:space="preserve"> </w:t>
      </w:r>
      <w:r>
        <w:rPr>
          <w:sz w:val="18"/>
        </w:rPr>
        <w:t>tasks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improving</w:t>
      </w:r>
      <w:r>
        <w:rPr>
          <w:spacing w:val="-2"/>
          <w:sz w:val="18"/>
        </w:rPr>
        <w:t xml:space="preserve"> </w:t>
      </w:r>
      <w:r>
        <w:rPr>
          <w:sz w:val="18"/>
        </w:rPr>
        <w:t>planning</w:t>
      </w:r>
      <w:r>
        <w:rPr>
          <w:spacing w:val="-4"/>
          <w:sz w:val="18"/>
        </w:rPr>
        <w:t xml:space="preserve"> </w:t>
      </w:r>
      <w:r>
        <w:rPr>
          <w:sz w:val="18"/>
        </w:rPr>
        <w:t>efficiency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~60%.</w:t>
      </w:r>
    </w:p>
    <w:p w14:paraId="2D9644D0" w14:textId="77777777" w:rsidR="00DF7406" w:rsidRDefault="00DF7406" w:rsidP="00DF7406">
      <w:pPr>
        <w:tabs>
          <w:tab w:val="left" w:pos="719"/>
        </w:tabs>
        <w:spacing w:before="10"/>
        <w:rPr>
          <w:sz w:val="18"/>
        </w:rPr>
      </w:pPr>
    </w:p>
    <w:p w14:paraId="1E41B25E" w14:textId="77777777" w:rsidR="00DF7406" w:rsidRDefault="00DF7406" w:rsidP="00DF7406">
      <w:pPr>
        <w:spacing w:line="256" w:lineRule="auto"/>
        <w:ind w:right="5172"/>
        <w:rPr>
          <w:sz w:val="18"/>
        </w:rPr>
      </w:pPr>
      <w:r>
        <w:rPr>
          <w:b/>
          <w:sz w:val="18"/>
        </w:rPr>
        <w:t>Active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Wears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Sales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Performance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Dashboard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(</w:t>
      </w:r>
      <w:r w:rsidRPr="00DF7406">
        <w:rPr>
          <w:i/>
          <w:iCs/>
          <w:sz w:val="18"/>
        </w:rPr>
        <w:t>Personal</w:t>
      </w:r>
      <w:r w:rsidRPr="00DF7406">
        <w:rPr>
          <w:i/>
          <w:iCs/>
          <w:spacing w:val="-6"/>
          <w:sz w:val="18"/>
        </w:rPr>
        <w:t xml:space="preserve"> </w:t>
      </w:r>
      <w:r w:rsidRPr="00DF7406">
        <w:rPr>
          <w:i/>
          <w:iCs/>
          <w:sz w:val="18"/>
        </w:rPr>
        <w:t>Project,</w:t>
      </w:r>
      <w:r w:rsidRPr="00DF7406">
        <w:rPr>
          <w:i/>
          <w:iCs/>
          <w:spacing w:val="-6"/>
          <w:sz w:val="18"/>
        </w:rPr>
        <w:t xml:space="preserve"> </w:t>
      </w:r>
      <w:r w:rsidRPr="00DF7406">
        <w:rPr>
          <w:i/>
          <w:iCs/>
          <w:sz w:val="18"/>
        </w:rPr>
        <w:t>Aug</w:t>
      </w:r>
      <w:r w:rsidRPr="00DF7406">
        <w:rPr>
          <w:i/>
          <w:iCs/>
          <w:spacing w:val="-5"/>
          <w:sz w:val="18"/>
        </w:rPr>
        <w:t xml:space="preserve"> </w:t>
      </w:r>
      <w:r w:rsidRPr="00DF7406">
        <w:rPr>
          <w:i/>
          <w:iCs/>
          <w:sz w:val="18"/>
        </w:rPr>
        <w:t>2025</w:t>
      </w:r>
      <w:r>
        <w:rPr>
          <w:sz w:val="18"/>
        </w:rPr>
        <w:t>) Tech Stack</w:t>
      </w:r>
      <w:r>
        <w:rPr>
          <w:b/>
          <w:sz w:val="18"/>
        </w:rPr>
        <w:t xml:space="preserve">: </w:t>
      </w:r>
      <w:r>
        <w:rPr>
          <w:sz w:val="18"/>
        </w:rPr>
        <w:t xml:space="preserve">Power BI, Power Query, DAX | </w:t>
      </w:r>
      <w:hyperlink r:id="rId14">
        <w:r>
          <w:rPr>
            <w:color w:val="0000FF"/>
            <w:sz w:val="18"/>
            <w:u w:val="single" w:color="0000FF"/>
          </w:rPr>
          <w:t>Link</w:t>
        </w:r>
      </w:hyperlink>
    </w:p>
    <w:p w14:paraId="5964774B" w14:textId="77777777" w:rsidR="00DF7406" w:rsidRDefault="00DF7406" w:rsidP="00DF7406">
      <w:pPr>
        <w:pStyle w:val="ListParagraph"/>
        <w:numPr>
          <w:ilvl w:val="0"/>
          <w:numId w:val="1"/>
        </w:numPr>
        <w:tabs>
          <w:tab w:val="left" w:pos="720"/>
        </w:tabs>
        <w:spacing w:before="0" w:line="249" w:lineRule="auto"/>
        <w:ind w:right="357"/>
        <w:rPr>
          <w:sz w:val="18"/>
        </w:rPr>
      </w:pPr>
      <w:proofErr w:type="spellStart"/>
      <w:r>
        <w:rPr>
          <w:sz w:val="18"/>
        </w:rPr>
        <w:t>Analyzed</w:t>
      </w:r>
      <w:proofErr w:type="spellEnd"/>
      <w:r>
        <w:rPr>
          <w:sz w:val="18"/>
        </w:rPr>
        <w:t xml:space="preserve"> 2022 KPIs from a 2021–2024 dataset (revenue $231.39K, profit $69.36K, customers 1.60K, orders 4.73K) to deliver actionable </w:t>
      </w:r>
      <w:r>
        <w:rPr>
          <w:spacing w:val="-2"/>
          <w:sz w:val="18"/>
        </w:rPr>
        <w:t>insights.</w:t>
      </w:r>
    </w:p>
    <w:p w14:paraId="7E416C75" w14:textId="77777777" w:rsidR="00DF7406" w:rsidRDefault="00DF7406" w:rsidP="00DF7406">
      <w:pPr>
        <w:pStyle w:val="ListParagraph"/>
        <w:numPr>
          <w:ilvl w:val="0"/>
          <w:numId w:val="1"/>
        </w:numPr>
        <w:tabs>
          <w:tab w:val="left" w:pos="719"/>
        </w:tabs>
        <w:spacing w:before="0" w:line="243" w:lineRule="exact"/>
        <w:ind w:left="719" w:hanging="359"/>
        <w:rPr>
          <w:sz w:val="18"/>
        </w:rPr>
      </w:pPr>
      <w:proofErr w:type="spellStart"/>
      <w:r>
        <w:rPr>
          <w:sz w:val="18"/>
        </w:rPr>
        <w:t>Modeled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6k+</w:t>
      </w:r>
      <w:r>
        <w:rPr>
          <w:spacing w:val="-3"/>
          <w:sz w:val="18"/>
        </w:rPr>
        <w:t xml:space="preserve"> </w:t>
      </w:r>
      <w:r>
        <w:rPr>
          <w:sz w:val="18"/>
        </w:rPr>
        <w:t>sales records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Power</w:t>
      </w:r>
      <w:r>
        <w:rPr>
          <w:spacing w:val="-2"/>
          <w:sz w:val="18"/>
        </w:rPr>
        <w:t xml:space="preserve"> </w:t>
      </w:r>
      <w:r>
        <w:rPr>
          <w:sz w:val="18"/>
        </w:rPr>
        <w:t>Query,</w:t>
      </w:r>
      <w:r>
        <w:rPr>
          <w:spacing w:val="-1"/>
          <w:sz w:val="18"/>
        </w:rPr>
        <w:t xml:space="preserve"> </w:t>
      </w:r>
      <w:r>
        <w:rPr>
          <w:sz w:val="18"/>
        </w:rPr>
        <w:t>optimizing</w:t>
      </w:r>
      <w:r>
        <w:rPr>
          <w:spacing w:val="-3"/>
          <w:sz w:val="18"/>
        </w:rPr>
        <w:t xml:space="preserve"> </w:t>
      </w:r>
      <w:r>
        <w:rPr>
          <w:sz w:val="18"/>
        </w:rPr>
        <w:t>ETL</w:t>
      </w:r>
      <w:r>
        <w:rPr>
          <w:spacing w:val="-1"/>
          <w:sz w:val="18"/>
        </w:rPr>
        <w:t xml:space="preserve"> </w:t>
      </w:r>
      <w:r>
        <w:rPr>
          <w:sz w:val="18"/>
        </w:rPr>
        <w:t>pipelines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improving</w:t>
      </w:r>
      <w:r>
        <w:rPr>
          <w:spacing w:val="-3"/>
          <w:sz w:val="18"/>
        </w:rPr>
        <w:t xml:space="preserve"> </w:t>
      </w:r>
      <w:r>
        <w:rPr>
          <w:sz w:val="18"/>
        </w:rPr>
        <w:t>KPI</w:t>
      </w:r>
      <w:r>
        <w:rPr>
          <w:spacing w:val="-2"/>
          <w:sz w:val="18"/>
        </w:rPr>
        <w:t xml:space="preserve"> </w:t>
      </w:r>
      <w:r>
        <w:rPr>
          <w:sz w:val="18"/>
        </w:rPr>
        <w:t>accuracy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~25%.</w:t>
      </w:r>
    </w:p>
    <w:p w14:paraId="2EEABA25" w14:textId="77777777" w:rsidR="00DF7406" w:rsidRDefault="00DF7406" w:rsidP="00DF7406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719" w:hanging="359"/>
        <w:rPr>
          <w:sz w:val="18"/>
        </w:rPr>
      </w:pPr>
      <w:r>
        <w:rPr>
          <w:sz w:val="18"/>
        </w:rPr>
        <w:t>Built</w:t>
      </w:r>
      <w:r>
        <w:rPr>
          <w:spacing w:val="-6"/>
          <w:sz w:val="18"/>
        </w:rPr>
        <w:t xml:space="preserve"> </w:t>
      </w:r>
      <w:r>
        <w:rPr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z w:val="18"/>
        </w:rPr>
        <w:t>interactive</w:t>
      </w:r>
      <w:r>
        <w:rPr>
          <w:spacing w:val="-2"/>
          <w:sz w:val="18"/>
        </w:rPr>
        <w:t xml:space="preserve"> </w:t>
      </w:r>
      <w:r>
        <w:rPr>
          <w:sz w:val="18"/>
        </w:rPr>
        <w:t>Power</w:t>
      </w:r>
      <w:r>
        <w:rPr>
          <w:spacing w:val="1"/>
          <w:sz w:val="18"/>
        </w:rPr>
        <w:t xml:space="preserve"> </w:t>
      </w:r>
      <w:r>
        <w:rPr>
          <w:sz w:val="18"/>
        </w:rPr>
        <w:t>BI</w:t>
      </w:r>
      <w:r>
        <w:rPr>
          <w:spacing w:val="-3"/>
          <w:sz w:val="18"/>
        </w:rPr>
        <w:t xml:space="preserve"> </w:t>
      </w:r>
      <w:r>
        <w:rPr>
          <w:sz w:val="18"/>
        </w:rPr>
        <w:t>dashboard</w:t>
      </w:r>
      <w:r>
        <w:rPr>
          <w:spacing w:val="-1"/>
          <w:sz w:val="18"/>
        </w:rPr>
        <w:t xml:space="preserve"> </w:t>
      </w:r>
      <w:r>
        <w:rPr>
          <w:sz w:val="18"/>
        </w:rPr>
        <w:t>segmented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region,</w:t>
      </w:r>
      <w:r>
        <w:rPr>
          <w:spacing w:val="-1"/>
          <w:sz w:val="18"/>
        </w:rPr>
        <w:t xml:space="preserve"> </w:t>
      </w:r>
      <w:r>
        <w:rPr>
          <w:sz w:val="18"/>
        </w:rPr>
        <w:t>channel,</w:t>
      </w:r>
      <w:r>
        <w:rPr>
          <w:spacing w:val="-3"/>
          <w:sz w:val="18"/>
        </w:rPr>
        <w:t xml:space="preserve"> </w:t>
      </w:r>
      <w:r>
        <w:rPr>
          <w:sz w:val="18"/>
        </w:rPr>
        <w:t>product,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state,</w:t>
      </w:r>
      <w:r>
        <w:rPr>
          <w:spacing w:val="-1"/>
          <w:sz w:val="18"/>
        </w:rPr>
        <w:t xml:space="preserve"> </w:t>
      </w:r>
      <w:r>
        <w:rPr>
          <w:sz w:val="18"/>
        </w:rPr>
        <w:t>reducing</w:t>
      </w:r>
      <w:r>
        <w:rPr>
          <w:spacing w:val="-2"/>
          <w:sz w:val="18"/>
        </w:rPr>
        <w:t xml:space="preserve"> </w:t>
      </w:r>
      <w:r>
        <w:rPr>
          <w:sz w:val="18"/>
        </w:rPr>
        <w:t>reporting</w:t>
      </w:r>
      <w:r>
        <w:rPr>
          <w:spacing w:val="-3"/>
          <w:sz w:val="18"/>
        </w:rPr>
        <w:t xml:space="preserve"> </w:t>
      </w:r>
      <w:r>
        <w:rPr>
          <w:sz w:val="18"/>
        </w:rPr>
        <w:t>time from</w:t>
      </w:r>
      <w:r>
        <w:rPr>
          <w:spacing w:val="-3"/>
          <w:sz w:val="18"/>
        </w:rPr>
        <w:t xml:space="preserve"> </w:t>
      </w:r>
      <w:r>
        <w:rPr>
          <w:sz w:val="18"/>
        </w:rPr>
        <w:t>days to</w:t>
      </w:r>
      <w:r>
        <w:rPr>
          <w:spacing w:val="-2"/>
          <w:sz w:val="18"/>
        </w:rPr>
        <w:t xml:space="preserve"> minutes.</w:t>
      </w:r>
    </w:p>
    <w:p w14:paraId="7DF3D7CF" w14:textId="77777777" w:rsidR="00DF7406" w:rsidRDefault="00DF7406" w:rsidP="00DF7406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719" w:hanging="359"/>
        <w:rPr>
          <w:sz w:val="18"/>
        </w:rPr>
      </w:pPr>
      <w:r>
        <w:rPr>
          <w:sz w:val="18"/>
        </w:rPr>
        <w:t>Ranked</w:t>
      </w:r>
      <w:r>
        <w:rPr>
          <w:spacing w:val="-6"/>
          <w:sz w:val="18"/>
        </w:rPr>
        <w:t xml:space="preserve"> </w:t>
      </w:r>
      <w:r>
        <w:rPr>
          <w:sz w:val="18"/>
        </w:rPr>
        <w:t>sales channels</w:t>
      </w:r>
      <w:r>
        <w:rPr>
          <w:spacing w:val="-5"/>
          <w:sz w:val="18"/>
        </w:rPr>
        <w:t xml:space="preserve"> </w:t>
      </w:r>
      <w:r>
        <w:rPr>
          <w:sz w:val="18"/>
        </w:rPr>
        <w:t>(2022),</w:t>
      </w:r>
      <w:r>
        <w:rPr>
          <w:spacing w:val="-2"/>
          <w:sz w:val="18"/>
        </w:rPr>
        <w:t xml:space="preserve"> </w:t>
      </w:r>
      <w:r>
        <w:rPr>
          <w:sz w:val="18"/>
        </w:rPr>
        <w:t>showing</w:t>
      </w:r>
      <w:r>
        <w:rPr>
          <w:spacing w:val="-3"/>
          <w:sz w:val="18"/>
        </w:rPr>
        <w:t xml:space="preserve"> </w:t>
      </w:r>
      <w:r>
        <w:rPr>
          <w:sz w:val="18"/>
        </w:rPr>
        <w:t>Marketplaces</w:t>
      </w:r>
      <w:r>
        <w:rPr>
          <w:spacing w:val="-2"/>
          <w:sz w:val="18"/>
        </w:rPr>
        <w:t xml:space="preserve"> </w:t>
      </w:r>
      <w:r>
        <w:rPr>
          <w:sz w:val="18"/>
        </w:rPr>
        <w:t>leading</w:t>
      </w:r>
      <w:r>
        <w:rPr>
          <w:spacing w:val="-3"/>
          <w:sz w:val="18"/>
        </w:rPr>
        <w:t xml:space="preserve"> </w:t>
      </w:r>
      <w:r>
        <w:rPr>
          <w:sz w:val="18"/>
        </w:rPr>
        <w:t>at</w:t>
      </w:r>
      <w:r>
        <w:rPr>
          <w:spacing w:val="-2"/>
          <w:sz w:val="18"/>
        </w:rPr>
        <w:t xml:space="preserve"> </w:t>
      </w:r>
      <w:r>
        <w:rPr>
          <w:sz w:val="18"/>
        </w:rPr>
        <w:t>26.58%</w:t>
      </w:r>
      <w:r>
        <w:rPr>
          <w:spacing w:val="-3"/>
          <w:sz w:val="18"/>
        </w:rPr>
        <w:t xml:space="preserve"> </w:t>
      </w:r>
      <w:r>
        <w:rPr>
          <w:sz w:val="18"/>
        </w:rPr>
        <w:t>customer</w:t>
      </w:r>
      <w:r>
        <w:rPr>
          <w:spacing w:val="-2"/>
          <w:sz w:val="18"/>
        </w:rPr>
        <w:t xml:space="preserve"> </w:t>
      </w:r>
      <w:r>
        <w:rPr>
          <w:sz w:val="18"/>
        </w:rPr>
        <w:t>share vs</w:t>
      </w:r>
      <w:r>
        <w:rPr>
          <w:spacing w:val="-3"/>
          <w:sz w:val="18"/>
        </w:rPr>
        <w:t xml:space="preserve"> </w:t>
      </w:r>
      <w:r>
        <w:rPr>
          <w:sz w:val="18"/>
        </w:rPr>
        <w:t>Retail,</w:t>
      </w:r>
      <w:r>
        <w:rPr>
          <w:spacing w:val="-1"/>
          <w:sz w:val="18"/>
        </w:rPr>
        <w:t xml:space="preserve"> </w:t>
      </w:r>
      <w:r>
        <w:rPr>
          <w:sz w:val="18"/>
        </w:rPr>
        <w:t>Online,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Pop-</w:t>
      </w:r>
      <w:r>
        <w:rPr>
          <w:spacing w:val="-4"/>
          <w:sz w:val="18"/>
        </w:rPr>
        <w:t>ups.</w:t>
      </w:r>
    </w:p>
    <w:p w14:paraId="242799BD" w14:textId="24592D96" w:rsidR="00DF7406" w:rsidRPr="00DF7406" w:rsidRDefault="00DF7406" w:rsidP="00DF7406">
      <w:pPr>
        <w:pStyle w:val="ListParagraph"/>
        <w:numPr>
          <w:ilvl w:val="0"/>
          <w:numId w:val="1"/>
        </w:numPr>
        <w:tabs>
          <w:tab w:val="left" w:pos="719"/>
        </w:tabs>
        <w:spacing w:before="0" w:line="243" w:lineRule="exact"/>
        <w:ind w:left="719" w:hanging="359"/>
        <w:rPr>
          <w:sz w:val="18"/>
        </w:rPr>
      </w:pPr>
      <w:r>
        <w:rPr>
          <w:sz w:val="18"/>
        </w:rPr>
        <w:t>Tracked</w:t>
      </w:r>
      <w:r>
        <w:rPr>
          <w:spacing w:val="-5"/>
          <w:sz w:val="18"/>
        </w:rPr>
        <w:t xml:space="preserve"> </w:t>
      </w:r>
      <w:r>
        <w:rPr>
          <w:sz w:val="18"/>
        </w:rPr>
        <w:t>state-level</w:t>
      </w:r>
      <w:r>
        <w:rPr>
          <w:spacing w:val="-2"/>
          <w:sz w:val="18"/>
        </w:rPr>
        <w:t xml:space="preserve"> </w:t>
      </w:r>
      <w:r>
        <w:rPr>
          <w:sz w:val="18"/>
        </w:rPr>
        <w:t>growth,</w:t>
      </w:r>
      <w:r>
        <w:rPr>
          <w:spacing w:val="-3"/>
          <w:sz w:val="18"/>
        </w:rPr>
        <w:t xml:space="preserve"> </w:t>
      </w:r>
      <w:r>
        <w:rPr>
          <w:sz w:val="18"/>
        </w:rPr>
        <w:t>identifying</w:t>
      </w:r>
      <w:r>
        <w:rPr>
          <w:spacing w:val="-3"/>
          <w:sz w:val="18"/>
        </w:rPr>
        <w:t xml:space="preserve"> </w:t>
      </w:r>
      <w:r>
        <w:rPr>
          <w:sz w:val="18"/>
        </w:rPr>
        <w:t>Rhode</w:t>
      </w:r>
      <w:r>
        <w:rPr>
          <w:spacing w:val="-5"/>
          <w:sz w:val="18"/>
        </w:rPr>
        <w:t xml:space="preserve"> </w:t>
      </w:r>
      <w:r>
        <w:rPr>
          <w:sz w:val="18"/>
        </w:rPr>
        <w:t>Island</w:t>
      </w:r>
      <w:r>
        <w:rPr>
          <w:spacing w:val="-3"/>
          <w:sz w:val="18"/>
        </w:rPr>
        <w:t xml:space="preserve"> </w:t>
      </w:r>
      <w:r>
        <w:rPr>
          <w:sz w:val="18"/>
        </w:rPr>
        <w:t>(42</w:t>
      </w:r>
      <w:r>
        <w:rPr>
          <w:spacing w:val="-3"/>
          <w:sz w:val="18"/>
        </w:rPr>
        <w:t xml:space="preserve"> </w:t>
      </w:r>
      <w:r>
        <w:rPr>
          <w:sz w:val="18"/>
        </w:rPr>
        <w:t>customers)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strongest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North</w:t>
      </w:r>
      <w:r>
        <w:rPr>
          <w:spacing w:val="-3"/>
          <w:sz w:val="18"/>
        </w:rPr>
        <w:t xml:space="preserve"> </w:t>
      </w:r>
      <w:r>
        <w:rPr>
          <w:sz w:val="18"/>
        </w:rPr>
        <w:t>Carolina</w:t>
      </w:r>
      <w:r>
        <w:rPr>
          <w:spacing w:val="-3"/>
          <w:sz w:val="18"/>
        </w:rPr>
        <w:t xml:space="preserve"> </w:t>
      </w:r>
      <w:r>
        <w:rPr>
          <w:sz w:val="18"/>
        </w:rPr>
        <w:t>(21)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weakest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market.</w:t>
      </w:r>
    </w:p>
    <w:p w14:paraId="02A9A319" w14:textId="77777777" w:rsidR="00161795" w:rsidRPr="00DF7406" w:rsidRDefault="00161795" w:rsidP="00DF7406">
      <w:pPr>
        <w:rPr>
          <w:sz w:val="18"/>
        </w:rPr>
      </w:pPr>
    </w:p>
    <w:p w14:paraId="0F43E1DE" w14:textId="77777777" w:rsidR="00161795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8246D8" wp14:editId="37E48E7B">
                <wp:extent cx="6858000" cy="3175"/>
                <wp:effectExtent l="0" t="0" r="0" b="0"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175"/>
                          <a:chOff x="0" y="0"/>
                          <a:chExt cx="6858000" cy="31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800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E7E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E3BAD0" id="Group 10" o:spid="_x0000_s1026" style="width:540pt;height:.25pt;mso-position-horizontal-relative:char;mso-position-vertical-relative:line" coordsize="6858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">
                <v:shape id="Graphic 11" o:spid="_x0000_s1027" style="position:absolute;width:68580;height:31;visibility:visible;mso-wrap-style:square;v-text-anchor:top" coordsize="6858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" path="m6858000,3048l,3048,,,6858000,r,3048xe" fillcolor="#e4e7eb" stroked="f">
                  <v:path arrowok="t"/>
                </v:shape>
                <w10:anchorlock/>
              </v:group>
            </w:pict>
          </mc:Fallback>
        </mc:AlternateContent>
      </w:r>
    </w:p>
    <w:p w14:paraId="123FBF27" w14:textId="77777777" w:rsidR="00DF7406" w:rsidRDefault="00DF7406">
      <w:pPr>
        <w:pStyle w:val="Heading1"/>
        <w:spacing w:before="165"/>
        <w:rPr>
          <w:color w:val="2D3C50"/>
          <w:spacing w:val="-2"/>
        </w:rPr>
      </w:pPr>
    </w:p>
    <w:p w14:paraId="3A3CB8DF" w14:textId="3BE9C538" w:rsidR="00161795" w:rsidRDefault="00000000">
      <w:pPr>
        <w:pStyle w:val="Heading1"/>
        <w:spacing w:before="165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63ADF7F" wp14:editId="2B9CEAAC">
                <wp:simplePos x="0" y="0"/>
                <wp:positionH relativeFrom="page">
                  <wp:posOffset>457200</wp:posOffset>
                </wp:positionH>
                <wp:positionV relativeFrom="paragraph">
                  <wp:posOffset>256540</wp:posOffset>
                </wp:positionV>
                <wp:extent cx="6858000" cy="3175"/>
                <wp:effectExtent l="0" t="0" r="0" b="0"/>
                <wp:wrapTopAndBottom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3175">
                              <a:moveTo>
                                <a:pt x="6858000" y="3047"/>
                              </a:moveTo>
                              <a:lnTo>
                                <a:pt x="0" y="3047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3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496C6" id="Graphic 12" o:spid="_x0000_s1026" style="position:absolute;margin-left:36pt;margin-top:20.2pt;width:540pt;height:.2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" path="m6858000,3047l,3047,,,6858000,r,3047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3C50"/>
          <w:spacing w:val="-2"/>
        </w:rPr>
        <w:t>EXPERIENCE</w:t>
      </w:r>
    </w:p>
    <w:p w14:paraId="468D17D5" w14:textId="4257B3A5" w:rsidR="00161795" w:rsidRDefault="00DF7406">
      <w:pPr>
        <w:spacing w:before="59"/>
        <w:rPr>
          <w:b/>
          <w:sz w:val="18"/>
        </w:rPr>
      </w:pPr>
      <w:r>
        <w:rPr>
          <w:b/>
          <w:color w:val="2D3C50"/>
          <w:sz w:val="18"/>
        </w:rPr>
        <w:t xml:space="preserve">IT </w:t>
      </w:r>
      <w:r w:rsidR="00000000">
        <w:rPr>
          <w:b/>
          <w:color w:val="2D3C50"/>
          <w:spacing w:val="-2"/>
          <w:sz w:val="18"/>
        </w:rPr>
        <w:t>Intern</w:t>
      </w:r>
    </w:p>
    <w:p w14:paraId="2DD81189" w14:textId="77777777" w:rsidR="00161795" w:rsidRDefault="00000000">
      <w:pPr>
        <w:pStyle w:val="BodyText"/>
        <w:spacing w:before="14"/>
      </w:pPr>
      <w:r>
        <w:rPr>
          <w:color w:val="2D3C50"/>
        </w:rPr>
        <w:t>National</w:t>
      </w:r>
      <w:r>
        <w:rPr>
          <w:color w:val="2D3C50"/>
          <w:spacing w:val="-5"/>
        </w:rPr>
        <w:t xml:space="preserve"> </w:t>
      </w:r>
      <w:proofErr w:type="spellStart"/>
      <w:r>
        <w:rPr>
          <w:color w:val="2D3C50"/>
        </w:rPr>
        <w:t>Center</w:t>
      </w:r>
      <w:proofErr w:type="spellEnd"/>
      <w:r>
        <w:rPr>
          <w:color w:val="2D3C50"/>
          <w:spacing w:val="-4"/>
        </w:rPr>
        <w:t xml:space="preserve"> </w:t>
      </w:r>
      <w:r>
        <w:rPr>
          <w:color w:val="2D3C50"/>
        </w:rPr>
        <w:t>for</w:t>
      </w:r>
      <w:r>
        <w:rPr>
          <w:color w:val="2D3C50"/>
          <w:spacing w:val="1"/>
        </w:rPr>
        <w:t xml:space="preserve"> </w:t>
      </w:r>
      <w:r>
        <w:rPr>
          <w:color w:val="2D3C50"/>
        </w:rPr>
        <w:t>Artificial</w:t>
      </w:r>
      <w:r>
        <w:rPr>
          <w:color w:val="2D3C50"/>
          <w:spacing w:val="-1"/>
        </w:rPr>
        <w:t xml:space="preserve"> </w:t>
      </w:r>
      <w:r>
        <w:rPr>
          <w:color w:val="2D3C50"/>
        </w:rPr>
        <w:t>Intelligence</w:t>
      </w:r>
      <w:r>
        <w:rPr>
          <w:color w:val="2D3C50"/>
          <w:spacing w:val="-3"/>
        </w:rPr>
        <w:t xml:space="preserve"> </w:t>
      </w:r>
      <w:r>
        <w:rPr>
          <w:color w:val="2D3C50"/>
        </w:rPr>
        <w:t>and</w:t>
      </w:r>
      <w:r>
        <w:rPr>
          <w:color w:val="2D3C50"/>
          <w:spacing w:val="-3"/>
        </w:rPr>
        <w:t xml:space="preserve"> </w:t>
      </w:r>
      <w:r>
        <w:rPr>
          <w:color w:val="2D3C50"/>
          <w:spacing w:val="-2"/>
        </w:rPr>
        <w:t>Robotics</w:t>
      </w:r>
    </w:p>
    <w:p w14:paraId="55256F5D" w14:textId="77777777" w:rsidR="00161795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8"/>
        </w:rPr>
      </w:pPr>
      <w:r>
        <w:rPr>
          <w:sz w:val="18"/>
        </w:rPr>
        <w:t>Led</w:t>
      </w:r>
      <w:r>
        <w:rPr>
          <w:spacing w:val="-5"/>
          <w:sz w:val="18"/>
        </w:rPr>
        <w:t xml:space="preserve"> </w:t>
      </w:r>
      <w:r>
        <w:rPr>
          <w:sz w:val="18"/>
        </w:rPr>
        <w:t>EDA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cleaning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2"/>
          <w:sz w:val="18"/>
        </w:rPr>
        <w:t xml:space="preserve"> </w:t>
      </w:r>
      <w:r>
        <w:rPr>
          <w:sz w:val="18"/>
        </w:rPr>
        <w:t>housing/flight</w:t>
      </w:r>
      <w:r>
        <w:rPr>
          <w:spacing w:val="-4"/>
          <w:sz w:val="18"/>
        </w:rPr>
        <w:t xml:space="preserve"> </w:t>
      </w:r>
      <w:r>
        <w:rPr>
          <w:sz w:val="18"/>
        </w:rPr>
        <w:t>datasets, improving</w:t>
      </w:r>
      <w:r>
        <w:rPr>
          <w:spacing w:val="-3"/>
          <w:sz w:val="18"/>
        </w:rPr>
        <w:t xml:space="preserve"> </w:t>
      </w:r>
      <w:r>
        <w:rPr>
          <w:sz w:val="18"/>
        </w:rPr>
        <w:t>ML</w:t>
      </w:r>
      <w:r>
        <w:rPr>
          <w:spacing w:val="-1"/>
          <w:sz w:val="18"/>
        </w:rPr>
        <w:t xml:space="preserve"> </w:t>
      </w:r>
      <w:r>
        <w:rPr>
          <w:sz w:val="18"/>
        </w:rPr>
        <w:t>model</w:t>
      </w:r>
      <w:r>
        <w:rPr>
          <w:spacing w:val="-3"/>
          <w:sz w:val="18"/>
        </w:rPr>
        <w:t xml:space="preserve"> </w:t>
      </w:r>
      <w:r>
        <w:rPr>
          <w:sz w:val="18"/>
        </w:rPr>
        <w:t>accuracy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~15%</w:t>
      </w:r>
      <w:r>
        <w:rPr>
          <w:spacing w:val="-5"/>
          <w:sz w:val="18"/>
        </w:rPr>
        <w:t xml:space="preserve"> </w:t>
      </w:r>
      <w:r>
        <w:rPr>
          <w:sz w:val="18"/>
        </w:rPr>
        <w:t>via</w:t>
      </w:r>
      <w:r>
        <w:rPr>
          <w:spacing w:val="1"/>
          <w:sz w:val="18"/>
        </w:rPr>
        <w:t xml:space="preserve"> </w:t>
      </w:r>
      <w:r>
        <w:rPr>
          <w:sz w:val="18"/>
        </w:rPr>
        <w:t>optimized</w:t>
      </w:r>
      <w:r>
        <w:rPr>
          <w:spacing w:val="-1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pipelines.</w:t>
      </w:r>
    </w:p>
    <w:p w14:paraId="182E1E46" w14:textId="77777777" w:rsidR="001617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" w:line="247" w:lineRule="auto"/>
        <w:ind w:right="359"/>
        <w:rPr>
          <w:sz w:val="18"/>
        </w:rPr>
      </w:pPr>
      <w:r>
        <w:rPr>
          <w:sz w:val="18"/>
        </w:rPr>
        <w:t xml:space="preserve">Led the development of a prototype AI attendance system using the </w:t>
      </w:r>
      <w:proofErr w:type="spellStart"/>
      <w:r>
        <w:rPr>
          <w:sz w:val="18"/>
        </w:rPr>
        <w:t>face_recognition</w:t>
      </w:r>
      <w:proofErr w:type="spellEnd"/>
      <w:r>
        <w:rPr>
          <w:sz w:val="18"/>
        </w:rPr>
        <w:t xml:space="preserve"> (Python, OpenCV) library; reduced manual tracking by 90% and improved verification reliability.</w:t>
      </w:r>
    </w:p>
    <w:p w14:paraId="3C4C34F4" w14:textId="77777777" w:rsidR="0016179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7"/>
        <w:ind w:left="719" w:hanging="359"/>
        <w:rPr>
          <w:sz w:val="18"/>
        </w:rPr>
      </w:pPr>
      <w:r>
        <w:rPr>
          <w:sz w:val="18"/>
        </w:rPr>
        <w:t>Prototyped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1"/>
          <w:sz w:val="18"/>
        </w:rPr>
        <w:t xml:space="preserve"> </w:t>
      </w:r>
      <w:r>
        <w:rPr>
          <w:sz w:val="18"/>
        </w:rPr>
        <w:t>smart</w:t>
      </w:r>
      <w:r>
        <w:rPr>
          <w:spacing w:val="-1"/>
          <w:sz w:val="18"/>
        </w:rPr>
        <w:t xml:space="preserve"> </w:t>
      </w:r>
      <w:r>
        <w:rPr>
          <w:sz w:val="18"/>
        </w:rPr>
        <w:t>parking</w:t>
      </w:r>
      <w:r>
        <w:rPr>
          <w:spacing w:val="-2"/>
          <w:sz w:val="18"/>
        </w:rPr>
        <w:t xml:space="preserve"> </w:t>
      </w:r>
      <w:r>
        <w:rPr>
          <w:sz w:val="18"/>
        </w:rPr>
        <w:t>solution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2"/>
          <w:sz w:val="18"/>
        </w:rPr>
        <w:t xml:space="preserve"> </w:t>
      </w:r>
      <w:r>
        <w:rPr>
          <w:sz w:val="18"/>
        </w:rPr>
        <w:t>Arduino</w:t>
      </w:r>
      <w:r>
        <w:rPr>
          <w:spacing w:val="-2"/>
          <w:sz w:val="18"/>
        </w:rPr>
        <w:t xml:space="preserve"> </w:t>
      </w:r>
      <w:r>
        <w:rPr>
          <w:sz w:val="18"/>
        </w:rPr>
        <w:t>+</w:t>
      </w:r>
      <w:r>
        <w:rPr>
          <w:spacing w:val="-3"/>
          <w:sz w:val="18"/>
        </w:rPr>
        <w:t xml:space="preserve"> </w:t>
      </w:r>
      <w:r>
        <w:rPr>
          <w:sz w:val="18"/>
        </w:rPr>
        <w:t>sensor</w:t>
      </w:r>
      <w:r>
        <w:rPr>
          <w:spacing w:val="-1"/>
          <w:sz w:val="18"/>
        </w:rPr>
        <w:t xml:space="preserve"> </w:t>
      </w:r>
      <w:r>
        <w:rPr>
          <w:sz w:val="18"/>
        </w:rPr>
        <w:t>fusion;</w:t>
      </w:r>
      <w:r>
        <w:rPr>
          <w:spacing w:val="-3"/>
          <w:sz w:val="18"/>
        </w:rPr>
        <w:t xml:space="preserve"> </w:t>
      </w:r>
      <w:r>
        <w:rPr>
          <w:sz w:val="18"/>
        </w:rPr>
        <w:t>cut</w:t>
      </w:r>
      <w:r>
        <w:rPr>
          <w:spacing w:val="-4"/>
          <w:sz w:val="18"/>
        </w:rPr>
        <w:t xml:space="preserve"> </w:t>
      </w:r>
      <w:r>
        <w:rPr>
          <w:sz w:val="18"/>
        </w:rPr>
        <w:t>detection</w:t>
      </w:r>
      <w:r>
        <w:rPr>
          <w:spacing w:val="-2"/>
          <w:sz w:val="18"/>
        </w:rPr>
        <w:t xml:space="preserve"> </w:t>
      </w:r>
      <w:r>
        <w:rPr>
          <w:sz w:val="18"/>
        </w:rPr>
        <w:t>errors</w:t>
      </w:r>
      <w:r>
        <w:rPr>
          <w:spacing w:val="-4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35%</w:t>
      </w:r>
      <w:r>
        <w:rPr>
          <w:spacing w:val="-2"/>
          <w:sz w:val="18"/>
        </w:rPr>
        <w:t xml:space="preserve"> </w:t>
      </w:r>
      <w:r>
        <w:rPr>
          <w:sz w:val="18"/>
        </w:rPr>
        <w:t>via threshold-based</w:t>
      </w:r>
      <w:r>
        <w:rPr>
          <w:spacing w:val="-2"/>
          <w:sz w:val="18"/>
        </w:rPr>
        <w:t xml:space="preserve"> </w:t>
      </w:r>
      <w:r>
        <w:rPr>
          <w:sz w:val="18"/>
        </w:rPr>
        <w:t>collision</w:t>
      </w:r>
      <w:r>
        <w:rPr>
          <w:spacing w:val="-2"/>
          <w:sz w:val="18"/>
        </w:rPr>
        <w:t xml:space="preserve"> alerts.</w:t>
      </w:r>
    </w:p>
    <w:p w14:paraId="52984018" w14:textId="77777777" w:rsidR="00161795" w:rsidRDefault="00000000">
      <w:pPr>
        <w:spacing w:before="146"/>
        <w:rPr>
          <w:b/>
          <w:sz w:val="18"/>
        </w:rPr>
      </w:pPr>
      <w:r>
        <w:rPr>
          <w:b/>
          <w:color w:val="2D3C50"/>
          <w:sz w:val="18"/>
        </w:rPr>
        <w:t>Frontend</w:t>
      </w:r>
      <w:r>
        <w:rPr>
          <w:b/>
          <w:color w:val="2D3C50"/>
          <w:spacing w:val="-5"/>
          <w:sz w:val="18"/>
        </w:rPr>
        <w:t xml:space="preserve"> </w:t>
      </w:r>
      <w:r>
        <w:rPr>
          <w:b/>
          <w:color w:val="2D3C50"/>
          <w:spacing w:val="-2"/>
          <w:sz w:val="18"/>
        </w:rPr>
        <w:t>Intern</w:t>
      </w:r>
    </w:p>
    <w:p w14:paraId="35DFAF30" w14:textId="77777777" w:rsidR="00161795" w:rsidRDefault="00000000">
      <w:pPr>
        <w:pStyle w:val="BodyText"/>
        <w:spacing w:before="14"/>
      </w:pPr>
      <w:proofErr w:type="spellStart"/>
      <w:r>
        <w:rPr>
          <w:color w:val="2D3C50"/>
        </w:rPr>
        <w:t>Bizmarrow</w:t>
      </w:r>
      <w:proofErr w:type="spellEnd"/>
      <w:r>
        <w:rPr>
          <w:color w:val="2D3C50"/>
          <w:spacing w:val="-3"/>
        </w:rPr>
        <w:t xml:space="preserve"> </w:t>
      </w:r>
      <w:r>
        <w:rPr>
          <w:color w:val="2D3C50"/>
          <w:spacing w:val="-2"/>
        </w:rPr>
        <w:t>Technologies</w:t>
      </w:r>
    </w:p>
    <w:p w14:paraId="61508F70" w14:textId="77777777" w:rsidR="001617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49" w:lineRule="auto"/>
        <w:ind w:right="359"/>
        <w:rPr>
          <w:sz w:val="18"/>
        </w:rPr>
      </w:pPr>
      <w:r>
        <w:rPr>
          <w:sz w:val="18"/>
        </w:rPr>
        <w:t>Developed and maintained responsive web interfaces with HTML, CSS, and JavaScript, reducing page load issues by 30% and improving user experience across devices.</w:t>
      </w:r>
    </w:p>
    <w:p w14:paraId="6A9BB512" w14:textId="77777777" w:rsidR="0016179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3"/>
        <w:ind w:left="719" w:hanging="359"/>
        <w:rPr>
          <w:sz w:val="18"/>
        </w:rPr>
      </w:pPr>
      <w:r>
        <w:rPr>
          <w:sz w:val="18"/>
        </w:rPr>
        <w:t>Debugged</w:t>
      </w:r>
      <w:r>
        <w:rPr>
          <w:spacing w:val="-3"/>
          <w:sz w:val="18"/>
        </w:rPr>
        <w:t xml:space="preserve"> </w:t>
      </w:r>
      <w:r>
        <w:rPr>
          <w:sz w:val="18"/>
        </w:rPr>
        <w:t>cross-browser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mobile</w:t>
      </w:r>
      <w:r>
        <w:rPr>
          <w:spacing w:val="-4"/>
          <w:sz w:val="18"/>
        </w:rPr>
        <w:t xml:space="preserve"> </w:t>
      </w:r>
      <w:r>
        <w:rPr>
          <w:sz w:val="18"/>
        </w:rPr>
        <w:t>rendering</w:t>
      </w:r>
      <w:r>
        <w:rPr>
          <w:spacing w:val="-3"/>
          <w:sz w:val="18"/>
        </w:rPr>
        <w:t xml:space="preserve"> </w:t>
      </w:r>
      <w:r>
        <w:rPr>
          <w:sz w:val="18"/>
        </w:rPr>
        <w:t>issues;</w:t>
      </w:r>
      <w:r>
        <w:rPr>
          <w:spacing w:val="-1"/>
          <w:sz w:val="18"/>
        </w:rPr>
        <w:t xml:space="preserve"> </w:t>
      </w:r>
      <w:r>
        <w:rPr>
          <w:sz w:val="18"/>
        </w:rPr>
        <w:t>cut</w:t>
      </w:r>
      <w:r>
        <w:rPr>
          <w:spacing w:val="-3"/>
          <w:sz w:val="18"/>
        </w:rPr>
        <w:t xml:space="preserve"> </w:t>
      </w:r>
      <w:r>
        <w:rPr>
          <w:sz w:val="18"/>
        </w:rPr>
        <w:t>UI</w:t>
      </w:r>
      <w:r>
        <w:rPr>
          <w:spacing w:val="-1"/>
          <w:sz w:val="18"/>
        </w:rPr>
        <w:t xml:space="preserve"> </w:t>
      </w:r>
      <w:r>
        <w:rPr>
          <w:sz w:val="18"/>
        </w:rPr>
        <w:t>errors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40%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ensured</w:t>
      </w:r>
      <w:r>
        <w:rPr>
          <w:spacing w:val="-3"/>
          <w:sz w:val="18"/>
        </w:rPr>
        <w:t xml:space="preserve"> </w:t>
      </w:r>
      <w:r>
        <w:rPr>
          <w:sz w:val="18"/>
        </w:rPr>
        <w:t>consistent</w:t>
      </w:r>
      <w:r>
        <w:rPr>
          <w:spacing w:val="-3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2"/>
          <w:sz w:val="18"/>
        </w:rPr>
        <w:t xml:space="preserve"> </w:t>
      </w:r>
      <w:r>
        <w:rPr>
          <w:sz w:val="18"/>
        </w:rPr>
        <w:t>across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platforms.</w:t>
      </w:r>
    </w:p>
    <w:p w14:paraId="727E5744" w14:textId="77777777" w:rsidR="0016179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" w:line="247" w:lineRule="auto"/>
        <w:ind w:right="359"/>
        <w:rPr>
          <w:sz w:val="18"/>
        </w:rPr>
      </w:pPr>
      <w:r>
        <w:rPr>
          <w:sz w:val="18"/>
        </w:rPr>
        <w:t>Engineered interactive web features with React.js, HTML, CSS, and JavaScript; reduced development time for new functionality by 30% and boosted client engagement through seamless integration.</w:t>
      </w:r>
    </w:p>
    <w:p w14:paraId="73E6C2D6" w14:textId="77777777" w:rsidR="00161795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DE392AA" wp14:editId="5E7E56DA">
                <wp:simplePos x="0" y="0"/>
                <wp:positionH relativeFrom="page">
                  <wp:posOffset>457200</wp:posOffset>
                </wp:positionH>
                <wp:positionV relativeFrom="paragraph">
                  <wp:posOffset>251460</wp:posOffset>
                </wp:positionV>
                <wp:extent cx="6858000" cy="3175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3175">
                              <a:moveTo>
                                <a:pt x="6858000" y="3047"/>
                              </a:moveTo>
                              <a:lnTo>
                                <a:pt x="0" y="3047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30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5308E9" id="Graphic 13" o:spid="_x0000_s1026" style="position:absolute;margin-left:36pt;margin-top:19.8pt;width:540pt;height: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" path="m6858000,3047l,3047,,,6858000,r,3047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76CD84C0" w14:textId="77777777" w:rsidR="00161795" w:rsidRDefault="00000000">
      <w:pPr>
        <w:pStyle w:val="Heading1"/>
        <w:spacing w:after="33"/>
      </w:pPr>
      <w:r>
        <w:rPr>
          <w:color w:val="2D3C50"/>
          <w:spacing w:val="-2"/>
        </w:rPr>
        <w:t>EDUCATION</w:t>
      </w:r>
    </w:p>
    <w:p w14:paraId="456AA113" w14:textId="77777777" w:rsidR="00161795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FD6D3E5" wp14:editId="5F8BC4D7">
                <wp:extent cx="6858000" cy="3175"/>
                <wp:effectExtent l="0" t="0" r="0" b="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175"/>
                          <a:chOff x="0" y="0"/>
                          <a:chExt cx="6858000" cy="31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800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B79A1F" id="Group 14" o:spid="_x0000_s1026" style="width:540pt;height:.25pt;mso-position-horizontal-relative:char;mso-position-vertical-relative:line" coordsize="6858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">
                <v:shape id="Graphic 15" o:spid="_x0000_s1027" style="position:absolute;width:68580;height:31;visibility:visible;mso-wrap-style:square;v-text-anchor:top" coordsize="6858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" path="m6858000,3048l,3048,,,6858000,r,304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6B24253" w14:textId="77777777" w:rsidR="00161795" w:rsidRDefault="00000000">
      <w:pPr>
        <w:spacing w:before="45"/>
        <w:rPr>
          <w:b/>
          <w:sz w:val="18"/>
        </w:rPr>
      </w:pPr>
      <w:r>
        <w:rPr>
          <w:b/>
          <w:color w:val="2D3C50"/>
          <w:sz w:val="18"/>
        </w:rPr>
        <w:t>B.Sc.</w:t>
      </w:r>
      <w:r>
        <w:rPr>
          <w:b/>
          <w:color w:val="2D3C50"/>
          <w:spacing w:val="-5"/>
          <w:sz w:val="18"/>
        </w:rPr>
        <w:t xml:space="preserve"> </w:t>
      </w:r>
      <w:r>
        <w:rPr>
          <w:b/>
          <w:color w:val="2D3C50"/>
          <w:sz w:val="18"/>
        </w:rPr>
        <w:t>Software</w:t>
      </w:r>
      <w:r>
        <w:rPr>
          <w:b/>
          <w:color w:val="2D3C50"/>
          <w:spacing w:val="-4"/>
          <w:sz w:val="18"/>
        </w:rPr>
        <w:t xml:space="preserve"> </w:t>
      </w:r>
      <w:r>
        <w:rPr>
          <w:b/>
          <w:color w:val="2D3C50"/>
          <w:sz w:val="18"/>
        </w:rPr>
        <w:t>Engineering</w:t>
      </w:r>
      <w:r>
        <w:rPr>
          <w:b/>
          <w:color w:val="2D3C50"/>
          <w:spacing w:val="-4"/>
          <w:sz w:val="18"/>
        </w:rPr>
        <w:t xml:space="preserve"> </w:t>
      </w:r>
      <w:r>
        <w:rPr>
          <w:b/>
          <w:color w:val="2D3C50"/>
          <w:sz w:val="18"/>
        </w:rPr>
        <w:t>(First</w:t>
      </w:r>
      <w:r>
        <w:rPr>
          <w:b/>
          <w:color w:val="2D3C50"/>
          <w:spacing w:val="-3"/>
          <w:sz w:val="18"/>
        </w:rPr>
        <w:t xml:space="preserve"> </w:t>
      </w:r>
      <w:r>
        <w:rPr>
          <w:b/>
          <w:color w:val="2D3C50"/>
          <w:sz w:val="18"/>
        </w:rPr>
        <w:t>Class</w:t>
      </w:r>
      <w:r>
        <w:rPr>
          <w:b/>
          <w:color w:val="2D3C50"/>
          <w:spacing w:val="-1"/>
          <w:sz w:val="18"/>
        </w:rPr>
        <w:t xml:space="preserve"> </w:t>
      </w:r>
      <w:r>
        <w:rPr>
          <w:b/>
          <w:color w:val="2D3C50"/>
          <w:sz w:val="18"/>
        </w:rPr>
        <w:t>Honors,</w:t>
      </w:r>
      <w:r>
        <w:rPr>
          <w:b/>
          <w:color w:val="2D3C50"/>
          <w:spacing w:val="-2"/>
          <w:sz w:val="18"/>
        </w:rPr>
        <w:t xml:space="preserve"> </w:t>
      </w:r>
      <w:r>
        <w:rPr>
          <w:b/>
          <w:color w:val="2D3C50"/>
          <w:sz w:val="18"/>
        </w:rPr>
        <w:t>CGPA</w:t>
      </w:r>
      <w:r>
        <w:rPr>
          <w:b/>
          <w:color w:val="2D3C50"/>
          <w:spacing w:val="-3"/>
          <w:sz w:val="18"/>
        </w:rPr>
        <w:t xml:space="preserve"> </w:t>
      </w:r>
      <w:r>
        <w:rPr>
          <w:b/>
          <w:color w:val="2D3C50"/>
          <w:spacing w:val="-2"/>
          <w:sz w:val="18"/>
        </w:rPr>
        <w:t>4.71/5.00)</w:t>
      </w:r>
    </w:p>
    <w:p w14:paraId="1FA73DA0" w14:textId="77777777" w:rsidR="00161795" w:rsidRDefault="00000000">
      <w:pPr>
        <w:pStyle w:val="BodyText"/>
        <w:spacing w:before="14"/>
      </w:pPr>
      <w:r>
        <w:rPr>
          <w:color w:val="2D3C50"/>
        </w:rPr>
        <w:t>Babcock</w:t>
      </w:r>
      <w:r>
        <w:rPr>
          <w:color w:val="2D3C50"/>
          <w:spacing w:val="-3"/>
        </w:rPr>
        <w:t xml:space="preserve"> </w:t>
      </w:r>
      <w:r>
        <w:rPr>
          <w:color w:val="2D3C50"/>
        </w:rPr>
        <w:t>University</w:t>
      </w:r>
      <w:r>
        <w:rPr>
          <w:color w:val="2D3C50"/>
          <w:spacing w:val="-2"/>
        </w:rPr>
        <w:t xml:space="preserve"> </w:t>
      </w:r>
      <w:r>
        <w:rPr>
          <w:color w:val="2D3C50"/>
        </w:rPr>
        <w:t>•</w:t>
      </w:r>
      <w:r>
        <w:rPr>
          <w:color w:val="2D3C50"/>
          <w:spacing w:val="-3"/>
        </w:rPr>
        <w:t xml:space="preserve"> </w:t>
      </w:r>
      <w:r>
        <w:rPr>
          <w:color w:val="2D3C50"/>
        </w:rPr>
        <w:t>Ogun State,</w:t>
      </w:r>
      <w:r>
        <w:rPr>
          <w:color w:val="2D3C50"/>
          <w:spacing w:val="-4"/>
        </w:rPr>
        <w:t xml:space="preserve"> </w:t>
      </w:r>
      <w:r>
        <w:rPr>
          <w:color w:val="2D3C50"/>
        </w:rPr>
        <w:t>Nigeria</w:t>
      </w:r>
      <w:r>
        <w:rPr>
          <w:color w:val="2D3C50"/>
          <w:spacing w:val="1"/>
        </w:rPr>
        <w:t xml:space="preserve"> </w:t>
      </w:r>
      <w:r>
        <w:rPr>
          <w:color w:val="2D3C50"/>
        </w:rPr>
        <w:t>|</w:t>
      </w:r>
      <w:r>
        <w:rPr>
          <w:color w:val="2D3C50"/>
          <w:spacing w:val="-2"/>
        </w:rPr>
        <w:t xml:space="preserve"> </w:t>
      </w:r>
      <w:r>
        <w:rPr>
          <w:color w:val="2D3C50"/>
        </w:rPr>
        <w:t>Jan</w:t>
      </w:r>
      <w:r>
        <w:rPr>
          <w:color w:val="2D3C50"/>
          <w:spacing w:val="-2"/>
        </w:rPr>
        <w:t xml:space="preserve"> </w:t>
      </w:r>
      <w:r>
        <w:rPr>
          <w:color w:val="2D3C50"/>
        </w:rPr>
        <w:t>2021</w:t>
      </w:r>
      <w:r>
        <w:rPr>
          <w:color w:val="2D3C50"/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color w:val="2D3C50"/>
        </w:rPr>
        <w:t xml:space="preserve">Jul </w:t>
      </w:r>
      <w:r>
        <w:rPr>
          <w:color w:val="2D3C50"/>
          <w:spacing w:val="-4"/>
        </w:rPr>
        <w:t>2025</w:t>
      </w:r>
    </w:p>
    <w:p w14:paraId="6DF3E3EF" w14:textId="77777777" w:rsidR="0016179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Symbol" w:hAnsi="Symbol"/>
          <w:sz w:val="20"/>
        </w:rPr>
      </w:pPr>
      <w:r>
        <w:rPr>
          <w:color w:val="2D3C50"/>
          <w:sz w:val="18"/>
        </w:rPr>
        <w:t>Relevant</w:t>
      </w:r>
      <w:r>
        <w:rPr>
          <w:color w:val="2D3C50"/>
          <w:spacing w:val="-7"/>
          <w:sz w:val="18"/>
        </w:rPr>
        <w:t xml:space="preserve"> </w:t>
      </w:r>
      <w:r>
        <w:rPr>
          <w:color w:val="2D3C50"/>
          <w:sz w:val="18"/>
        </w:rPr>
        <w:t>Coursework:</w:t>
      </w:r>
      <w:r>
        <w:rPr>
          <w:color w:val="2D3C50"/>
          <w:spacing w:val="-2"/>
          <w:sz w:val="18"/>
        </w:rPr>
        <w:t xml:space="preserve"> </w:t>
      </w:r>
      <w:r>
        <w:rPr>
          <w:color w:val="2D3C50"/>
          <w:sz w:val="18"/>
        </w:rPr>
        <w:t>Data</w:t>
      </w:r>
      <w:r>
        <w:rPr>
          <w:color w:val="2D3C50"/>
          <w:spacing w:val="-1"/>
          <w:sz w:val="18"/>
        </w:rPr>
        <w:t xml:space="preserve"> </w:t>
      </w:r>
      <w:r>
        <w:rPr>
          <w:color w:val="2D3C50"/>
          <w:sz w:val="18"/>
        </w:rPr>
        <w:t>Structures</w:t>
      </w:r>
      <w:r>
        <w:rPr>
          <w:color w:val="2D3C50"/>
          <w:spacing w:val="-3"/>
          <w:sz w:val="18"/>
        </w:rPr>
        <w:t xml:space="preserve"> </w:t>
      </w:r>
      <w:r>
        <w:rPr>
          <w:color w:val="2D3C50"/>
          <w:sz w:val="18"/>
        </w:rPr>
        <w:t>and</w:t>
      </w:r>
      <w:r>
        <w:rPr>
          <w:color w:val="2D3C50"/>
          <w:spacing w:val="-4"/>
          <w:sz w:val="18"/>
        </w:rPr>
        <w:t xml:space="preserve"> </w:t>
      </w:r>
      <w:r>
        <w:rPr>
          <w:color w:val="2D3C50"/>
          <w:sz w:val="18"/>
        </w:rPr>
        <w:t>Algorithms,</w:t>
      </w:r>
      <w:r>
        <w:rPr>
          <w:color w:val="2D3C50"/>
          <w:spacing w:val="-2"/>
          <w:sz w:val="18"/>
        </w:rPr>
        <w:t xml:space="preserve"> </w:t>
      </w:r>
      <w:r>
        <w:rPr>
          <w:color w:val="2D3C50"/>
          <w:sz w:val="18"/>
        </w:rPr>
        <w:t>Big</w:t>
      </w:r>
      <w:r>
        <w:rPr>
          <w:color w:val="2D3C50"/>
          <w:spacing w:val="-4"/>
          <w:sz w:val="18"/>
        </w:rPr>
        <w:t xml:space="preserve"> </w:t>
      </w:r>
      <w:r>
        <w:rPr>
          <w:color w:val="2D3C50"/>
          <w:sz w:val="18"/>
        </w:rPr>
        <w:t>Data</w:t>
      </w:r>
      <w:r>
        <w:rPr>
          <w:color w:val="2D3C50"/>
          <w:spacing w:val="-3"/>
          <w:sz w:val="18"/>
        </w:rPr>
        <w:t xml:space="preserve"> </w:t>
      </w:r>
      <w:r>
        <w:rPr>
          <w:color w:val="2D3C50"/>
          <w:sz w:val="18"/>
        </w:rPr>
        <w:t>Engineering,</w:t>
      </w:r>
      <w:r>
        <w:rPr>
          <w:color w:val="2D3C50"/>
          <w:spacing w:val="-5"/>
          <w:sz w:val="18"/>
        </w:rPr>
        <w:t xml:space="preserve"> </w:t>
      </w:r>
      <w:r>
        <w:rPr>
          <w:color w:val="2D3C50"/>
          <w:sz w:val="18"/>
        </w:rPr>
        <w:t>Artificial</w:t>
      </w:r>
      <w:r>
        <w:rPr>
          <w:color w:val="2D3C50"/>
          <w:spacing w:val="-2"/>
          <w:sz w:val="18"/>
        </w:rPr>
        <w:t xml:space="preserve"> </w:t>
      </w:r>
      <w:r>
        <w:rPr>
          <w:color w:val="2D3C50"/>
          <w:sz w:val="18"/>
        </w:rPr>
        <w:t>Intelligence</w:t>
      </w:r>
      <w:r>
        <w:rPr>
          <w:color w:val="2D3C50"/>
          <w:spacing w:val="-3"/>
          <w:sz w:val="18"/>
        </w:rPr>
        <w:t xml:space="preserve"> </w:t>
      </w:r>
      <w:r>
        <w:rPr>
          <w:color w:val="2D3C50"/>
          <w:sz w:val="18"/>
        </w:rPr>
        <w:t>&amp;</w:t>
      </w:r>
      <w:r>
        <w:rPr>
          <w:color w:val="2D3C50"/>
          <w:spacing w:val="-4"/>
          <w:sz w:val="18"/>
        </w:rPr>
        <w:t xml:space="preserve"> </w:t>
      </w:r>
      <w:r>
        <w:rPr>
          <w:color w:val="2D3C50"/>
          <w:sz w:val="18"/>
        </w:rPr>
        <w:t>Applications,</w:t>
      </w:r>
      <w:r>
        <w:rPr>
          <w:color w:val="2D3C50"/>
          <w:spacing w:val="-4"/>
          <w:sz w:val="18"/>
        </w:rPr>
        <w:t xml:space="preserve"> </w:t>
      </w:r>
      <w:r>
        <w:rPr>
          <w:color w:val="2D3C50"/>
          <w:sz w:val="18"/>
        </w:rPr>
        <w:t>Database</w:t>
      </w:r>
      <w:r>
        <w:rPr>
          <w:color w:val="2D3C50"/>
          <w:spacing w:val="-1"/>
          <w:sz w:val="18"/>
        </w:rPr>
        <w:t xml:space="preserve"> </w:t>
      </w:r>
      <w:r>
        <w:rPr>
          <w:color w:val="2D3C50"/>
          <w:spacing w:val="-2"/>
          <w:sz w:val="18"/>
        </w:rPr>
        <w:t>Systems.</w:t>
      </w:r>
    </w:p>
    <w:p w14:paraId="407C4C99" w14:textId="77777777" w:rsidR="00161795" w:rsidRDefault="00000000">
      <w:pPr>
        <w:pStyle w:val="BodyText"/>
        <w:spacing w:before="5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00B6558" wp14:editId="203B9067">
                <wp:simplePos x="0" y="0"/>
                <wp:positionH relativeFrom="page">
                  <wp:posOffset>457200</wp:posOffset>
                </wp:positionH>
                <wp:positionV relativeFrom="paragraph">
                  <wp:posOffset>113665</wp:posOffset>
                </wp:positionV>
                <wp:extent cx="6858000" cy="3175"/>
                <wp:effectExtent l="0" t="0" r="0" b="0"/>
                <wp:wrapTopAndBottom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3175">
                              <a:moveTo>
                                <a:pt x="6858000" y="3048"/>
                              </a:move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29A1D" id="Graphic 16" o:spid="_x0000_s1026" style="position:absolute;margin-left:36pt;margin-top:8.95pt;width:540pt;height:.2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" path="m6858000,3048l,3048,,,6858000,r,3048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7B935E53" w14:textId="77777777" w:rsidR="00161795" w:rsidRDefault="00000000">
      <w:pPr>
        <w:pStyle w:val="Heading1"/>
        <w:spacing w:before="180" w:after="32"/>
      </w:pPr>
      <w:r>
        <w:rPr>
          <w:color w:val="2D3C50"/>
          <w:spacing w:val="-2"/>
        </w:rPr>
        <w:t>CERTIFICATIONS</w:t>
      </w:r>
    </w:p>
    <w:p w14:paraId="5F9680B3" w14:textId="77777777" w:rsidR="00161795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81F7212" wp14:editId="5967EE49">
                <wp:extent cx="6858000" cy="3175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175"/>
                          <a:chOff x="0" y="0"/>
                          <a:chExt cx="6858000" cy="31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800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31EBDF" id="Group 17" o:spid="_x0000_s1026" style="width:540pt;height:.25pt;mso-position-horizontal-relative:char;mso-position-vertical-relative:line" coordsize="6858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">
                <v:shape id="Graphic 18" o:spid="_x0000_s1027" style="position:absolute;width:68580;height:31;visibility:visible;mso-wrap-style:square;v-text-anchor:top" coordsize="6858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" path="m6858000,3048l,3048,,,6858000,r,304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A7FEAB7" w14:textId="396DA1DD" w:rsidR="00DF7406" w:rsidRPr="00DF7406" w:rsidRDefault="00DF7406" w:rsidP="00DF7406">
      <w:pPr>
        <w:pStyle w:val="ListParagraph"/>
        <w:numPr>
          <w:ilvl w:val="0"/>
          <w:numId w:val="2"/>
        </w:numPr>
        <w:tabs>
          <w:tab w:val="left" w:pos="719"/>
        </w:tabs>
        <w:spacing w:before="15"/>
        <w:ind w:left="719" w:hanging="359"/>
        <w:rPr>
          <w:rFonts w:ascii="Symbol" w:hAnsi="Symbol"/>
          <w:sz w:val="18"/>
        </w:rPr>
      </w:pPr>
      <w:r>
        <w:rPr>
          <w:b/>
          <w:sz w:val="18"/>
        </w:rPr>
        <w:t>Data Science Professional (2025 - 2027) –</w:t>
      </w:r>
      <w:r>
        <w:rPr>
          <w:b/>
          <w:spacing w:val="-3"/>
          <w:sz w:val="18"/>
        </w:rPr>
        <w:t xml:space="preserve"> Data Camp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hyperlink r:id="rId15">
        <w:r>
          <w:rPr>
            <w:color w:val="0000FF"/>
            <w:spacing w:val="-4"/>
            <w:sz w:val="18"/>
            <w:u w:val="single" w:color="0000FF"/>
          </w:rPr>
          <w:t>Link</w:t>
        </w:r>
      </w:hyperlink>
    </w:p>
    <w:p w14:paraId="2BD43842" w14:textId="112AED4C" w:rsidR="0016179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45"/>
        <w:ind w:left="719" w:hanging="359"/>
        <w:rPr>
          <w:rFonts w:ascii="Symbol" w:hAnsi="Symbol"/>
          <w:sz w:val="18"/>
        </w:rPr>
      </w:pPr>
      <w:r>
        <w:rPr>
          <w:b/>
          <w:sz w:val="18"/>
        </w:rPr>
        <w:t>Stanford</w:t>
      </w:r>
      <w:r w:rsidR="00DF7406">
        <w:rPr>
          <w:b/>
          <w:sz w:val="18"/>
        </w:rPr>
        <w:t xml:space="preserve"> </w:t>
      </w:r>
      <w:r w:rsidR="00DF7406">
        <w:rPr>
          <w:b/>
          <w:sz w:val="18"/>
        </w:rPr>
        <w:t>–</w:t>
      </w:r>
      <w:r w:rsidR="00DF7406">
        <w:rPr>
          <w:b/>
          <w:spacing w:val="-4"/>
          <w:sz w:val="18"/>
        </w:rPr>
        <w:t xml:space="preserve"> </w:t>
      </w:r>
      <w:r>
        <w:rPr>
          <w:b/>
          <w:sz w:val="18"/>
        </w:rPr>
        <w:t>Machine Learning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(2023)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2"/>
          <w:sz w:val="18"/>
        </w:rPr>
        <w:t xml:space="preserve"> </w:t>
      </w:r>
      <w:hyperlink r:id="rId16">
        <w:r w:rsidR="00161795">
          <w:rPr>
            <w:color w:val="0000FF"/>
            <w:spacing w:val="-4"/>
            <w:sz w:val="18"/>
            <w:u w:val="single" w:color="0000FF"/>
          </w:rPr>
          <w:t>Link</w:t>
        </w:r>
      </w:hyperlink>
    </w:p>
    <w:p w14:paraId="077EFEAB" w14:textId="77777777" w:rsidR="00161795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Symbol" w:hAnsi="Symbol"/>
          <w:sz w:val="18"/>
        </w:rPr>
      </w:pPr>
      <w:r>
        <w:rPr>
          <w:b/>
          <w:sz w:val="18"/>
        </w:rPr>
        <w:t>IBM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–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Data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Science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Professional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Certificate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</w:t>
      </w:r>
      <w:proofErr w:type="gramStart"/>
      <w:r>
        <w:rPr>
          <w:b/>
          <w:sz w:val="18"/>
        </w:rPr>
        <w:t>2023)</w:t>
      </w:r>
      <w:r>
        <w:rPr>
          <w:sz w:val="18"/>
        </w:rPr>
        <w:t>|</w:t>
      </w:r>
      <w:proofErr w:type="gramEnd"/>
      <w:r>
        <w:rPr>
          <w:spacing w:val="-2"/>
          <w:sz w:val="18"/>
        </w:rPr>
        <w:t xml:space="preserve"> </w:t>
      </w:r>
      <w:hyperlink r:id="rId17">
        <w:r w:rsidR="00161795">
          <w:rPr>
            <w:color w:val="0000FF"/>
            <w:spacing w:val="-4"/>
            <w:sz w:val="18"/>
            <w:u w:val="single" w:color="0000FF"/>
          </w:rPr>
          <w:t>Link</w:t>
        </w:r>
      </w:hyperlink>
    </w:p>
    <w:p w14:paraId="2DFC8C90" w14:textId="77777777" w:rsidR="00161795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15"/>
        <w:ind w:left="719" w:hanging="359"/>
        <w:rPr>
          <w:rFonts w:ascii="Symbol" w:hAnsi="Symbol"/>
          <w:sz w:val="18"/>
        </w:rPr>
      </w:pPr>
      <w:r>
        <w:rPr>
          <w:b/>
          <w:sz w:val="18"/>
        </w:rPr>
        <w:t>Intermediate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Python – </w:t>
      </w:r>
      <w:proofErr w:type="spellStart"/>
      <w:r>
        <w:rPr>
          <w:b/>
          <w:sz w:val="18"/>
        </w:rPr>
        <w:t>DataCamp</w:t>
      </w:r>
      <w:proofErr w:type="spellEnd"/>
      <w:proofErr w:type="gramStart"/>
      <w:r>
        <w:rPr>
          <w:b/>
          <w:spacing w:val="-3"/>
          <w:sz w:val="18"/>
        </w:rPr>
        <w:t xml:space="preserve">   </w:t>
      </w:r>
      <w:r>
        <w:rPr>
          <w:b/>
          <w:sz w:val="18"/>
        </w:rPr>
        <w:t>(2024)</w:t>
      </w:r>
      <w:r>
        <w:rPr>
          <w:sz w:val="18"/>
        </w:rPr>
        <w:t>|</w:t>
      </w:r>
      <w:proofErr w:type="gramEnd"/>
      <w:r>
        <w:rPr>
          <w:spacing w:val="-3"/>
          <w:sz w:val="18"/>
        </w:rPr>
        <w:t xml:space="preserve"> </w:t>
      </w:r>
      <w:hyperlink r:id="rId18">
        <w:r w:rsidR="00161795">
          <w:rPr>
            <w:color w:val="0000FF"/>
            <w:spacing w:val="-4"/>
            <w:sz w:val="18"/>
            <w:u w:val="single" w:color="0000FF"/>
          </w:rPr>
          <w:t>Link</w:t>
        </w:r>
      </w:hyperlink>
    </w:p>
    <w:p w14:paraId="10DA2208" w14:textId="77777777" w:rsidR="00161795" w:rsidRDefault="00000000">
      <w:pPr>
        <w:pStyle w:val="BodyText"/>
        <w:spacing w:before="7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032D46E2" wp14:editId="7B04EFD7">
                <wp:simplePos x="0" y="0"/>
                <wp:positionH relativeFrom="page">
                  <wp:posOffset>457200</wp:posOffset>
                </wp:positionH>
                <wp:positionV relativeFrom="paragraph">
                  <wp:posOffset>114935</wp:posOffset>
                </wp:positionV>
                <wp:extent cx="6858000" cy="3175"/>
                <wp:effectExtent l="0" t="0" r="0" b="0"/>
                <wp:wrapTopAndBottom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3175">
                              <a:moveTo>
                                <a:pt x="6858000" y="3048"/>
                              </a:move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6858000" y="0"/>
                              </a:lnTo>
                              <a:lnTo>
                                <a:pt x="6858000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4E7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993E2E" id="Graphic 19" o:spid="_x0000_s1026" style="position:absolute;margin-left:36pt;margin-top:9.05pt;width:540pt;height:.2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" path="m6858000,3048l,3048,,,6858000,r,3048xe" fillcolor="#e4e7eb" stroked="f">
                <v:path arrowok="t"/>
                <w10:wrap type="topAndBottom" anchorx="page"/>
              </v:shape>
            </w:pict>
          </mc:Fallback>
        </mc:AlternateContent>
      </w:r>
    </w:p>
    <w:p w14:paraId="1B58404F" w14:textId="61A451BB" w:rsidR="00161795" w:rsidRDefault="00DF7406">
      <w:pPr>
        <w:pStyle w:val="Heading1"/>
        <w:spacing w:after="33"/>
      </w:pPr>
      <w:r>
        <w:rPr>
          <w:color w:val="2D3C50"/>
          <w:spacing w:val="-2"/>
        </w:rPr>
        <w:t>VOLUNTEERING</w:t>
      </w:r>
    </w:p>
    <w:p w14:paraId="23A7E168" w14:textId="77777777" w:rsidR="00161795" w:rsidRDefault="00000000">
      <w:pPr>
        <w:pStyle w:val="BodyText"/>
        <w:spacing w:line="20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771FD9A" wp14:editId="3B1AB61E">
                <wp:extent cx="6858000" cy="3175"/>
                <wp:effectExtent l="0" t="0" r="0" b="0"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3175"/>
                          <a:chOff x="0" y="0"/>
                          <a:chExt cx="6858000" cy="317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8580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3175">
                                <a:moveTo>
                                  <a:pt x="6858000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CEDEC9" id="Group 20" o:spid="_x0000_s1026" style="width:540pt;height:.25pt;mso-position-horizontal-relative:char;mso-position-vertical-relative:line" coordsize="68580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">
                <v:shape id="Graphic 21" o:spid="_x0000_s1027" style="position:absolute;width:68580;height:31;visibility:visible;mso-wrap-style:square;v-text-anchor:top" coordsize="68580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" path="m6858000,3048l,3048,,,6858000,r,3048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A7F09ED" w14:textId="77777777" w:rsidR="00161795" w:rsidRDefault="00000000">
      <w:pPr>
        <w:spacing w:before="45"/>
        <w:rPr>
          <w:b/>
          <w:sz w:val="18"/>
        </w:rPr>
      </w:pPr>
      <w:r>
        <w:rPr>
          <w:b/>
          <w:color w:val="2D3C50"/>
          <w:sz w:val="18"/>
        </w:rPr>
        <w:t>Resource</w:t>
      </w:r>
      <w:r>
        <w:rPr>
          <w:b/>
          <w:color w:val="2D3C50"/>
          <w:spacing w:val="-5"/>
          <w:sz w:val="18"/>
        </w:rPr>
        <w:t xml:space="preserve"> </w:t>
      </w:r>
      <w:r>
        <w:rPr>
          <w:b/>
          <w:color w:val="2D3C50"/>
          <w:spacing w:val="-2"/>
          <w:sz w:val="18"/>
        </w:rPr>
        <w:t>Manager</w:t>
      </w:r>
    </w:p>
    <w:p w14:paraId="76ACBD4F" w14:textId="77777777" w:rsidR="00161795" w:rsidRPr="00DF7406" w:rsidRDefault="00000000">
      <w:pPr>
        <w:pStyle w:val="BodyText"/>
        <w:spacing w:before="11"/>
        <w:rPr>
          <w:b/>
          <w:bCs/>
          <w:i/>
          <w:iCs/>
        </w:rPr>
      </w:pPr>
      <w:r>
        <w:rPr>
          <w:color w:val="2D3C50"/>
        </w:rPr>
        <w:t>Babcock</w:t>
      </w:r>
      <w:r>
        <w:rPr>
          <w:color w:val="2D3C50"/>
          <w:spacing w:val="-3"/>
        </w:rPr>
        <w:t xml:space="preserve"> </w:t>
      </w:r>
      <w:r>
        <w:rPr>
          <w:color w:val="2D3C50"/>
        </w:rPr>
        <w:t>University</w:t>
      </w:r>
      <w:r>
        <w:rPr>
          <w:color w:val="2D3C50"/>
          <w:spacing w:val="-2"/>
        </w:rPr>
        <w:t xml:space="preserve"> </w:t>
      </w:r>
      <w:r>
        <w:rPr>
          <w:color w:val="2D3C50"/>
        </w:rPr>
        <w:t>•</w:t>
      </w:r>
      <w:r>
        <w:rPr>
          <w:color w:val="2D3C50"/>
          <w:spacing w:val="-3"/>
        </w:rPr>
        <w:t xml:space="preserve"> </w:t>
      </w:r>
      <w:r>
        <w:rPr>
          <w:color w:val="2D3C50"/>
        </w:rPr>
        <w:t>Google</w:t>
      </w:r>
      <w:r>
        <w:rPr>
          <w:color w:val="2D3C50"/>
          <w:spacing w:val="-2"/>
        </w:rPr>
        <w:t xml:space="preserve"> </w:t>
      </w:r>
      <w:r>
        <w:rPr>
          <w:color w:val="2D3C50"/>
        </w:rPr>
        <w:t>Developers</w:t>
      </w:r>
      <w:r>
        <w:rPr>
          <w:color w:val="2D3C50"/>
          <w:spacing w:val="-2"/>
        </w:rPr>
        <w:t xml:space="preserve"> </w:t>
      </w:r>
      <w:r>
        <w:rPr>
          <w:color w:val="2D3C50"/>
        </w:rPr>
        <w:t>Group,</w:t>
      </w:r>
      <w:r>
        <w:rPr>
          <w:color w:val="2D3C50"/>
          <w:spacing w:val="-3"/>
        </w:rPr>
        <w:t xml:space="preserve"> </w:t>
      </w:r>
      <w:r>
        <w:rPr>
          <w:color w:val="2D3C50"/>
        </w:rPr>
        <w:t>Babcock</w:t>
      </w:r>
      <w:r>
        <w:rPr>
          <w:color w:val="2D3C50"/>
          <w:spacing w:val="-2"/>
        </w:rPr>
        <w:t xml:space="preserve"> </w:t>
      </w:r>
      <w:r>
        <w:rPr>
          <w:color w:val="2D3C50"/>
        </w:rPr>
        <w:t>•</w:t>
      </w:r>
      <w:r>
        <w:rPr>
          <w:color w:val="2D3C50"/>
          <w:spacing w:val="-3"/>
        </w:rPr>
        <w:t xml:space="preserve"> </w:t>
      </w:r>
      <w:r w:rsidRPr="00DF7406">
        <w:rPr>
          <w:b/>
          <w:bCs/>
          <w:i/>
          <w:iCs/>
          <w:color w:val="2D3C50"/>
        </w:rPr>
        <w:t>Sep</w:t>
      </w:r>
      <w:r w:rsidRPr="00DF7406">
        <w:rPr>
          <w:b/>
          <w:bCs/>
          <w:i/>
          <w:iCs/>
          <w:color w:val="2D3C50"/>
          <w:spacing w:val="-2"/>
        </w:rPr>
        <w:t xml:space="preserve"> </w:t>
      </w:r>
      <w:r w:rsidRPr="00DF7406">
        <w:rPr>
          <w:b/>
          <w:bCs/>
          <w:i/>
          <w:iCs/>
          <w:color w:val="2D3C50"/>
        </w:rPr>
        <w:t>2024</w:t>
      </w:r>
      <w:r w:rsidRPr="00DF7406">
        <w:rPr>
          <w:b/>
          <w:bCs/>
          <w:i/>
          <w:iCs/>
          <w:color w:val="2D3C50"/>
          <w:spacing w:val="-3"/>
        </w:rPr>
        <w:t xml:space="preserve"> </w:t>
      </w:r>
      <w:r w:rsidRPr="00DF7406">
        <w:rPr>
          <w:b/>
          <w:bCs/>
          <w:i/>
          <w:iCs/>
          <w:color w:val="2D3C50"/>
        </w:rPr>
        <w:t>–</w:t>
      </w:r>
      <w:r w:rsidRPr="00DF7406">
        <w:rPr>
          <w:b/>
          <w:bCs/>
          <w:i/>
          <w:iCs/>
          <w:color w:val="2D3C50"/>
          <w:spacing w:val="-2"/>
        </w:rPr>
        <w:t xml:space="preserve"> </w:t>
      </w:r>
      <w:r w:rsidRPr="00DF7406">
        <w:rPr>
          <w:b/>
          <w:bCs/>
          <w:i/>
          <w:iCs/>
          <w:color w:val="2D3C50"/>
        </w:rPr>
        <w:t xml:space="preserve">May </w:t>
      </w:r>
      <w:r w:rsidRPr="00DF7406">
        <w:rPr>
          <w:b/>
          <w:bCs/>
          <w:i/>
          <w:iCs/>
          <w:color w:val="2D3C50"/>
          <w:spacing w:val="-4"/>
        </w:rPr>
        <w:t>2025</w:t>
      </w:r>
    </w:p>
    <w:p w14:paraId="5BE77569" w14:textId="77777777" w:rsidR="00161795" w:rsidRDefault="00000000">
      <w:pPr>
        <w:pStyle w:val="ListParagraph"/>
        <w:numPr>
          <w:ilvl w:val="0"/>
          <w:numId w:val="3"/>
        </w:numPr>
        <w:tabs>
          <w:tab w:val="left" w:pos="110"/>
        </w:tabs>
        <w:spacing w:before="14" w:line="256" w:lineRule="auto"/>
        <w:ind w:right="356"/>
        <w:rPr>
          <w:sz w:val="18"/>
        </w:rPr>
      </w:pPr>
      <w:r>
        <w:rPr>
          <w:color w:val="2D3C50"/>
          <w:sz w:val="18"/>
        </w:rPr>
        <w:t>Streamlined workflow processes by organizing and centralizing resources, reducing task duplication by 25% and improving team productivity in</w:t>
      </w:r>
      <w:r>
        <w:rPr>
          <w:color w:val="2D3C50"/>
          <w:spacing w:val="40"/>
          <w:sz w:val="18"/>
        </w:rPr>
        <w:t xml:space="preserve"> </w:t>
      </w:r>
      <w:r>
        <w:rPr>
          <w:color w:val="2D3C50"/>
          <w:sz w:val="18"/>
        </w:rPr>
        <w:t>meeting operational objectives.</w:t>
      </w:r>
    </w:p>
    <w:sectPr w:rsidR="00161795">
      <w:pgSz w:w="12240" w:h="15840"/>
      <w:pgMar w:top="7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038CD" w14:textId="77777777" w:rsidR="009C406B" w:rsidRDefault="009C406B">
      <w:r>
        <w:separator/>
      </w:r>
    </w:p>
  </w:endnote>
  <w:endnote w:type="continuationSeparator" w:id="0">
    <w:p w14:paraId="19BFB6C2" w14:textId="77777777" w:rsidR="009C406B" w:rsidRDefault="009C40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6923E" w14:textId="77777777" w:rsidR="009C406B" w:rsidRDefault="009C406B">
      <w:r>
        <w:separator/>
      </w:r>
    </w:p>
  </w:footnote>
  <w:footnote w:type="continuationSeparator" w:id="0">
    <w:p w14:paraId="3CABE84A" w14:textId="77777777" w:rsidR="009C406B" w:rsidRDefault="009C40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BC6573"/>
    <w:multiLevelType w:val="hybridMultilevel"/>
    <w:tmpl w:val="79728480"/>
    <w:lvl w:ilvl="0" w:tplc="C7BE50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A64DB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4B83E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D613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EC40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6814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285E2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D0E4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EE46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ADCABA"/>
    <w:multiLevelType w:val="multilevel"/>
    <w:tmpl w:val="59ADCABA"/>
    <w:lvl w:ilvl="0">
      <w:numFmt w:val="bullet"/>
      <w:lvlText w:val="•"/>
      <w:lvlJc w:val="left"/>
      <w:pPr>
        <w:ind w:left="110" w:hanging="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224" w:hanging="89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328" w:hanging="8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32" w:hanging="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6" w:hanging="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40" w:hanging="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4" w:hanging="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8" w:hanging="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52" w:hanging="89"/>
      </w:pPr>
      <w:rPr>
        <w:rFonts w:hint="default"/>
        <w:lang w:val="en-US" w:eastAsia="en-US" w:bidi="ar-SA"/>
      </w:rPr>
    </w:lvl>
  </w:abstractNum>
  <w:num w:numId="1" w16cid:durableId="811866787">
    <w:abstractNumId w:val="1"/>
  </w:num>
  <w:num w:numId="2" w16cid:durableId="91173502">
    <w:abstractNumId w:val="0"/>
  </w:num>
  <w:num w:numId="3" w16cid:durableId="1776293201">
    <w:abstractNumId w:val="3"/>
  </w:num>
  <w:num w:numId="4" w16cid:durableId="3339187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95"/>
    <w:rsid w:val="00057FC3"/>
    <w:rsid w:val="000D47B8"/>
    <w:rsid w:val="00147875"/>
    <w:rsid w:val="00161795"/>
    <w:rsid w:val="004A2021"/>
    <w:rsid w:val="00654CC6"/>
    <w:rsid w:val="009C406B"/>
    <w:rsid w:val="00B42121"/>
    <w:rsid w:val="00DF7406"/>
    <w:rsid w:val="00E532AB"/>
    <w:rsid w:val="00F74C72"/>
    <w:rsid w:val="0BC10B9F"/>
    <w:rsid w:val="0C1F1F91"/>
    <w:rsid w:val="17C2307D"/>
    <w:rsid w:val="46747299"/>
    <w:rsid w:val="4EE30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8F56F2"/>
  <w15:docId w15:val="{82456B9E-50DB-4774-B26B-718AF7528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GB"/>
    </w:rPr>
  </w:style>
  <w:style w:type="paragraph" w:styleId="Heading1">
    <w:name w:val="heading 1"/>
    <w:basedOn w:val="Normal"/>
    <w:uiPriority w:val="1"/>
    <w:qFormat/>
    <w:pPr>
      <w:spacing w:before="179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2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rsid w:val="00DF74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7406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DF7406"/>
    <w:rPr>
      <w:rFonts w:eastAsia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umideoluwuyi91@gmail.com" TargetMode="External"/><Relationship Id="rId13" Type="http://schemas.openxmlformats.org/officeDocument/2006/relationships/hyperlink" Target="https://github.com/mideyolu/ML-projects/tree/main/Bank-Customer-Attrition" TargetMode="External"/><Relationship Id="rId18" Type="http://schemas.openxmlformats.org/officeDocument/2006/relationships/hyperlink" Target="https://drive.google.com/drive/u/1/folders/1rCG1aJW5ttAW9giTEbl6668fMX8hPx3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github.com/mideyolu/respirixNet_backend/" TargetMode="External"/><Relationship Id="rId17" Type="http://schemas.openxmlformats.org/officeDocument/2006/relationships/hyperlink" Target="https://www.coursera.org/account/accomplishments/professional-cert/NV5NBGC3QR8B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specialization/J9GM8QCMJKM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deyolu-portfolio.vercel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datacamp.com/certificate/DS0026100277059" TargetMode="External"/><Relationship Id="rId10" Type="http://schemas.openxmlformats.org/officeDocument/2006/relationships/hyperlink" Target="https://github.com/mideyolu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olumide-oluwuyi/" TargetMode="External"/><Relationship Id="rId14" Type="http://schemas.openxmlformats.org/officeDocument/2006/relationships/hyperlink" Target="https://app.powerbi.com/view?r=eyJrIjoiYTU3MWNhNjAtMmZiMS00Y2ZmLTlhZDgtOWE2MTAzM2VmOWRkIiwidCI6Ijk2MzdkZDk1LWY4ZmUtNDhkZC05NTNmLWJkNGQyOTZhMTllMCJ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978</Words>
  <Characters>5580</Characters>
  <Application>Microsoft Office Word</Application>
  <DocSecurity>0</DocSecurity>
  <Lines>46</Lines>
  <Paragraphs>13</Paragraphs>
  <ScaleCrop>false</ScaleCrop>
  <Company/>
  <LinksUpToDate>false</LinksUpToDate>
  <CharactersWithSpaces>6545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Oluwuyi Olumide</cp:lastModifiedBy>
  <cp:revision>2</cp:revision>
  <dcterms:created xsi:type="dcterms:W3CDTF">2026-04-30T16:28:00Z</dcterms:created>
  <dcterms:modified xsi:type="dcterms:W3CDTF">2026-04-30T16:28:00Z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2025-09-13T00:00:00Z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2025-10-17T00:00:00Z</vt:filetime>
  </property>
  <property fmtid="{D5CDD505-2E9C-101B-9397-08002B2CF9AE}" pid="5" name="SourceModified">
    <vt:lpwstr>D:20250913235528+01'00'</vt:lpwstr>
  </property>
  <property fmtid="{D5CDD505-2E9C-101B-9397-08002B2CF9AE}" pid="6" name="KSOProductBuildVer">
    <vt:lpwstr>1033-12.2.0.23155</vt:lpwstr>
  </property>
  <property fmtid="{D5CDD505-2E9C-101B-9397-08002B2CF9AE}" pid="7" name="ICV">
    <vt:lpwstr>0FDD8D28979646D5B54803BD92FEA226_13</vt:lpwstr>
  </property>
</Properties>
</file>